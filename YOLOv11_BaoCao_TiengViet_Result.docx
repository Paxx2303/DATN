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1C754">
      <w:pPr>
        <w:keepNext/>
        <w:widowControl w:val="0"/>
        <w:spacing w:line="288" w:lineRule="auto"/>
        <w:jc w:val="both"/>
        <w:rPr>
          <w:szCs w:val="26"/>
        </w:rPr>
      </w:pPr>
      <w:r>
        <w:rPr>
          <w:szCs w:val="26"/>
        </w:rPr>
        <mc:AlternateContent>
          <mc:Choice Requires="wps">
            <w:drawing>
              <wp:anchor distT="0" distB="0" distL="114300" distR="114300" simplePos="0" relativeHeight="251660288" behindDoc="1" locked="0" layoutInCell="1" allowOverlap="1">
                <wp:simplePos x="0" y="0"/>
                <wp:positionH relativeFrom="column">
                  <wp:posOffset>-901700</wp:posOffset>
                </wp:positionH>
                <wp:positionV relativeFrom="paragraph">
                  <wp:posOffset>-564515</wp:posOffset>
                </wp:positionV>
                <wp:extent cx="6873240" cy="9989820"/>
                <wp:effectExtent l="0" t="0" r="22860" b="11430"/>
                <wp:wrapNone/>
                <wp:docPr id="1095367670" name="Rectangle 3"/>
                <wp:cNvGraphicFramePr/>
                <a:graphic xmlns:a="http://schemas.openxmlformats.org/drawingml/2006/main">
                  <a:graphicData uri="http://schemas.microsoft.com/office/word/2010/wordprocessingShape">
                    <wps:wsp>
                      <wps:cNvSpPr/>
                      <wps:spPr>
                        <a:xfrm>
                          <a:off x="0" y="0"/>
                          <a:ext cx="6873240" cy="99898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71pt;margin-top:-44.45pt;height:786.6pt;width:541.2pt;z-index:-251656192;v-text-anchor:middle;mso-width-relative:page;mso-height-relative:page;" fillcolor="#FFFFFF [3201]" filled="t" stroked="t" coordsize="21600,21600" o:gfxdata="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Kikq+TbAAAADQEAAA8AAAAAAAAAAQAgAAAAIgAAAGRycy9kb3ducmV2LnhtbFBLAQIU&#10;ABQAAAAIAIdO4kDgYx5bYgIAAOoEAAAOAAAAAAAAAAEAIAAAACoBAABkcnMvZTJvRG9jLnhtbFBL&#10;BQYAAAAABgAGAFkBAAD+BQAAAAA=&#10;">
                <v:fill on="t" focussize="0,0"/>
                <v:stroke weight="2pt" color="#000000 [3200]" joinstyle="round"/>
                <v:imagedata o:title=""/>
                <o:lock v:ext="edit" aspectratio="f"/>
              </v:rect>
            </w:pict>
          </mc:Fallback>
        </mc:AlternateContent>
      </w:r>
    </w:p>
    <w:p w14:paraId="1BA8BB48">
      <w:pPr>
        <w:keepNext/>
        <w:widowControl w:val="0"/>
        <w:spacing w:line="288" w:lineRule="auto"/>
        <w:jc w:val="center"/>
        <w:rPr>
          <w:sz w:val="28"/>
          <w:szCs w:val="28"/>
        </w:rPr>
      </w:pPr>
      <w:r>
        <w:rPr>
          <w:sz w:val="28"/>
          <w:szCs w:val="28"/>
        </w:rPr>
        <w:t>TRƯỜNG ĐẠI HỌC GIAO THÔNG VẬN TẢI</w:t>
      </w:r>
    </w:p>
    <w:p w14:paraId="332583DC">
      <w:pPr>
        <w:keepNext/>
        <w:widowControl w:val="0"/>
        <w:spacing w:line="288" w:lineRule="auto"/>
        <w:jc w:val="center"/>
        <w:rPr>
          <w:b/>
          <w:sz w:val="28"/>
          <w:szCs w:val="28"/>
        </w:rPr>
      </w:pPr>
      <w:r>
        <w:rPr>
          <w:b/>
          <w:sz w:val="28"/>
          <w:szCs w:val="28"/>
        </w:rPr>
        <w:t>KHOA CÔNG NGHỆ THÔNG TIN</w:t>
      </w:r>
    </w:p>
    <w:p w14:paraId="41406C6F">
      <w:pPr>
        <w:keepNext/>
        <w:widowControl w:val="0"/>
        <w:jc w:val="center"/>
        <w:rPr>
          <w:rFonts w:asciiTheme="majorHAnsi" w:hAnsiTheme="majorHAnsi" w:cstheme="majorHAnsi"/>
          <w:sz w:val="30"/>
          <w:szCs w:val="30"/>
        </w:rPr>
      </w:pPr>
      <w:r>
        <w:rPr>
          <w:szCs w:val="26"/>
        </w:rPr>
        <mc:AlternateContent>
          <mc:Choice Requires="wps">
            <w:drawing>
              <wp:anchor distT="0" distB="0" distL="114300" distR="114300" simplePos="0" relativeHeight="251659264" behindDoc="0" locked="0" layoutInCell="1" allowOverlap="1">
                <wp:simplePos x="0" y="0"/>
                <wp:positionH relativeFrom="column">
                  <wp:posOffset>1960880</wp:posOffset>
                </wp:positionH>
                <wp:positionV relativeFrom="paragraph">
                  <wp:posOffset>118745</wp:posOffset>
                </wp:positionV>
                <wp:extent cx="1689100" cy="0"/>
                <wp:effectExtent l="0" t="6350" r="0" b="6350"/>
                <wp:wrapNone/>
                <wp:docPr id="11" name="Straight Connector 11"/>
                <wp:cNvGraphicFramePr/>
                <a:graphic xmlns:a="http://schemas.openxmlformats.org/drawingml/2006/main">
                  <a:graphicData uri="http://schemas.microsoft.com/office/word/2010/wordprocessingShape">
                    <wps:wsp>
                      <wps:cNvCnPr>
                        <a:cxnSpLocks noChangeShapeType="1"/>
                      </wps:cNvCnPr>
                      <wps:spPr bwMode="auto">
                        <a:xfrm>
                          <a:off x="0" y="0"/>
                          <a:ext cx="1689100" cy="0"/>
                        </a:xfrm>
                        <a:prstGeom prst="line">
                          <a:avLst/>
                        </a:prstGeom>
                        <a:noFill/>
                        <a:ln w="12700">
                          <a:solidFill>
                            <a:srgbClr val="000000"/>
                          </a:solidFill>
                          <a:round/>
                        </a:ln>
                      </wps:spPr>
                      <wps:bodyPr/>
                    </wps:wsp>
                  </a:graphicData>
                </a:graphic>
              </wp:anchor>
            </w:drawing>
          </mc:Choice>
          <mc:Fallback>
            <w:pict>
              <v:line id="_x0000_s1026" o:spid="_x0000_s1026" o:spt="20" style="position:absolute;left:0pt;margin-left:154.4pt;margin-top:9.35pt;height:0pt;width:133pt;z-index:251659264;mso-width-relative:page;mso-height-relative:page;" filled="f" stroked="t" coordsize="21600,21600" o:gfxdata="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xk4WK1wAAAAkBAAAPAAAAAAAAAAEAIAAAACIA&#10;AABkcnMvZG93bnJldi54bWxQSwECFAAUAAAACACHTuJAZPoO3tEBAACwAwAADgAAAAAAAAABACAA&#10;AAAmAQAAZHJzL2Uyb0RvYy54bWxQSwUGAAAAAAYABgBZAQAAaQUAAAAA&#10;">
                <v:fill on="f" focussize="0,0"/>
                <v:stroke weight="1pt" color="#000000" joinstyle="round"/>
                <v:imagedata o:title=""/>
                <o:lock v:ext="edit" aspectratio="f"/>
              </v:line>
            </w:pict>
          </mc:Fallback>
        </mc:AlternateContent>
      </w:r>
    </w:p>
    <w:p w14:paraId="5F8CAC2C">
      <w:pPr>
        <w:keepNext/>
        <w:widowControl w:val="0"/>
        <w:tabs>
          <w:tab w:val="left" w:pos="3686"/>
        </w:tabs>
        <w:ind w:firstLine="3402"/>
        <w:rPr>
          <w:rFonts w:asciiTheme="majorHAnsi" w:hAnsiTheme="majorHAnsi" w:cstheme="majorHAnsi"/>
          <w:sz w:val="30"/>
          <w:szCs w:val="30"/>
        </w:rPr>
      </w:pPr>
      <w:r>
        <w:drawing>
          <wp:inline distT="0" distB="0" distL="0" distR="0">
            <wp:extent cx="1258570" cy="1258570"/>
            <wp:effectExtent l="0" t="0" r="0" b="0"/>
            <wp:docPr id="123262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25808" name="Picture 1"/>
                    <pic:cNvPicPr>
                      <a:picLocks noChangeAspect="1"/>
                    </pic:cNvPicPr>
                  </pic:nvPicPr>
                  <pic:blipFill>
                    <a:blip r:embed="rId6"/>
                    <a:stretch>
                      <a:fillRect/>
                    </a:stretch>
                  </pic:blipFill>
                  <pic:spPr>
                    <a:xfrm>
                      <a:off x="0" y="0"/>
                      <a:ext cx="1258570" cy="1258570"/>
                    </a:xfrm>
                    <a:prstGeom prst="rect">
                      <a:avLst/>
                    </a:prstGeom>
                    <a:noFill/>
                    <a:ln>
                      <a:noFill/>
                    </a:ln>
                  </pic:spPr>
                </pic:pic>
              </a:graphicData>
            </a:graphic>
          </wp:inline>
        </w:drawing>
      </w:r>
    </w:p>
    <w:p w14:paraId="32B6099F">
      <w:pPr>
        <w:keepNext/>
        <w:widowControl w:val="0"/>
        <w:jc w:val="center"/>
        <w:rPr>
          <w:b/>
          <w:bCs/>
          <w:szCs w:val="26"/>
        </w:rPr>
      </w:pPr>
      <w:r>
        <w:rPr>
          <w:b/>
          <w:bCs/>
          <w:szCs w:val="26"/>
        </w:rPr>
        <w:t>BÁO CÁO ĐỒ ÁN TỐT NGHIỆP</w:t>
      </w:r>
    </w:p>
    <w:p w14:paraId="04C6E1F8">
      <w:pPr>
        <w:keepNext/>
        <w:widowControl w:val="0"/>
        <w:jc w:val="center"/>
        <w:rPr>
          <w:b/>
          <w:bCs/>
          <w:szCs w:val="26"/>
        </w:rPr>
      </w:pPr>
    </w:p>
    <w:p w14:paraId="5914C4E5">
      <w:pPr>
        <w:keepNext/>
        <w:widowControl w:val="0"/>
        <w:jc w:val="center"/>
        <w:rPr>
          <w:sz w:val="32"/>
          <w:szCs w:val="32"/>
        </w:rPr>
      </w:pPr>
      <w:r>
        <w:rPr>
          <w:b/>
          <w:bCs/>
          <w:sz w:val="32"/>
          <w:szCs w:val="32"/>
        </w:rPr>
        <w:t>XÂY DỰNG HỆ THỐNG NHẬN DIỆN VẬT THỂ QUA CAMERA MẮT CÁ</w:t>
      </w:r>
    </w:p>
    <w:p w14:paraId="56B983FA">
      <w:pPr>
        <w:keepNext/>
        <w:widowControl w:val="0"/>
        <w:jc w:val="center"/>
        <w:rPr>
          <w:szCs w:val="26"/>
        </w:rPr>
      </w:pPr>
    </w:p>
    <w:tbl>
      <w:tblPr>
        <w:tblStyle w:val="12"/>
        <w:tblW w:w="6924" w:type="dxa"/>
        <w:tblInd w:w="9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3947"/>
      </w:tblGrid>
      <w:tr w14:paraId="0F0D0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77" w:type="dxa"/>
          </w:tcPr>
          <w:p w14:paraId="2608F3F3">
            <w:pPr>
              <w:keepNext/>
              <w:widowControl w:val="0"/>
              <w:spacing w:line="360" w:lineRule="auto"/>
              <w:rPr>
                <w:rFonts w:cs="Times New Roman"/>
                <w:sz w:val="28"/>
                <w:szCs w:val="28"/>
              </w:rPr>
            </w:pPr>
            <w:r>
              <w:rPr>
                <w:rFonts w:cs="Times New Roman"/>
                <w:sz w:val="28"/>
                <w:szCs w:val="28"/>
              </w:rPr>
              <w:t>Sinh viên thực hiện</w:t>
            </w:r>
          </w:p>
        </w:tc>
        <w:tc>
          <w:tcPr>
            <w:tcW w:w="3947" w:type="dxa"/>
          </w:tcPr>
          <w:p w14:paraId="40837ADB">
            <w:pPr>
              <w:keepNext/>
              <w:widowControl w:val="0"/>
              <w:spacing w:line="360" w:lineRule="auto"/>
              <w:rPr>
                <w:rFonts w:cs="Times New Roman"/>
                <w:sz w:val="28"/>
                <w:szCs w:val="28"/>
              </w:rPr>
            </w:pPr>
            <w:r>
              <w:rPr>
                <w:rFonts w:cs="Times New Roman"/>
                <w:sz w:val="28"/>
                <w:szCs w:val="28"/>
              </w:rPr>
              <w:t>Nguyễn Quốc Nam</w:t>
            </w:r>
          </w:p>
        </w:tc>
      </w:tr>
      <w:tr w14:paraId="5D1B6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tcPr>
          <w:p w14:paraId="02842B29">
            <w:pPr>
              <w:keepNext/>
              <w:widowControl w:val="0"/>
              <w:spacing w:line="360" w:lineRule="auto"/>
              <w:rPr>
                <w:rFonts w:cs="Times New Roman"/>
                <w:sz w:val="28"/>
                <w:szCs w:val="28"/>
              </w:rPr>
            </w:pPr>
            <w:r>
              <w:rPr>
                <w:rFonts w:cs="Times New Roman"/>
                <w:sz w:val="28"/>
                <w:szCs w:val="28"/>
              </w:rPr>
              <w:t>Mã sinh viên</w:t>
            </w:r>
          </w:p>
        </w:tc>
        <w:tc>
          <w:tcPr>
            <w:tcW w:w="3947" w:type="dxa"/>
          </w:tcPr>
          <w:p w14:paraId="23786730">
            <w:pPr>
              <w:keepNext/>
              <w:widowControl w:val="0"/>
              <w:spacing w:line="360" w:lineRule="auto"/>
              <w:rPr>
                <w:rFonts w:cs="Times New Roman"/>
                <w:sz w:val="28"/>
                <w:szCs w:val="28"/>
              </w:rPr>
            </w:pPr>
            <w:r>
              <w:rPr>
                <w:rFonts w:cs="Times New Roman"/>
                <w:sz w:val="28"/>
                <w:szCs w:val="28"/>
              </w:rPr>
              <w:t>221220938</w:t>
            </w:r>
          </w:p>
        </w:tc>
      </w:tr>
      <w:tr w14:paraId="37D0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tcPr>
          <w:p w14:paraId="7F032814">
            <w:pPr>
              <w:keepNext/>
              <w:widowControl w:val="0"/>
              <w:spacing w:line="360" w:lineRule="auto"/>
              <w:rPr>
                <w:rFonts w:cs="Times New Roman"/>
                <w:sz w:val="28"/>
                <w:szCs w:val="28"/>
              </w:rPr>
            </w:pPr>
            <w:r>
              <w:rPr>
                <w:rFonts w:cs="Times New Roman"/>
                <w:sz w:val="28"/>
                <w:szCs w:val="28"/>
              </w:rPr>
              <w:t>Lớp</w:t>
            </w:r>
          </w:p>
        </w:tc>
        <w:tc>
          <w:tcPr>
            <w:tcW w:w="3947" w:type="dxa"/>
          </w:tcPr>
          <w:p w14:paraId="372594F5">
            <w:pPr>
              <w:keepNext/>
              <w:widowControl w:val="0"/>
              <w:spacing w:line="360" w:lineRule="auto"/>
              <w:rPr>
                <w:rFonts w:cs="Times New Roman"/>
                <w:sz w:val="28"/>
                <w:szCs w:val="28"/>
              </w:rPr>
            </w:pPr>
            <w:r>
              <w:rPr>
                <w:rFonts w:cs="Times New Roman"/>
                <w:sz w:val="28"/>
                <w:szCs w:val="28"/>
              </w:rPr>
              <w:t xml:space="preserve">Cử nhân CNTT1 </w:t>
            </w:r>
          </w:p>
        </w:tc>
      </w:tr>
      <w:tr w14:paraId="56DCE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tcPr>
          <w:p w14:paraId="4B5CD648">
            <w:pPr>
              <w:keepNext/>
              <w:widowControl w:val="0"/>
              <w:spacing w:line="360" w:lineRule="auto"/>
              <w:rPr>
                <w:rFonts w:cs="Times New Roman"/>
                <w:sz w:val="28"/>
                <w:szCs w:val="28"/>
              </w:rPr>
            </w:pPr>
            <w:r>
              <w:rPr>
                <w:rFonts w:cs="Times New Roman"/>
                <w:sz w:val="28"/>
                <w:szCs w:val="28"/>
              </w:rPr>
              <w:t>Khóa</w:t>
            </w:r>
          </w:p>
        </w:tc>
        <w:tc>
          <w:tcPr>
            <w:tcW w:w="3947" w:type="dxa"/>
          </w:tcPr>
          <w:p w14:paraId="43956F55">
            <w:pPr>
              <w:keepNext/>
              <w:widowControl w:val="0"/>
              <w:spacing w:line="360" w:lineRule="auto"/>
              <w:rPr>
                <w:rFonts w:cs="Times New Roman"/>
                <w:sz w:val="28"/>
                <w:szCs w:val="28"/>
              </w:rPr>
            </w:pPr>
            <w:r>
              <w:rPr>
                <w:rFonts w:cs="Times New Roman"/>
                <w:sz w:val="28"/>
                <w:szCs w:val="28"/>
              </w:rPr>
              <w:t>63</w:t>
            </w:r>
          </w:p>
        </w:tc>
      </w:tr>
      <w:tr w14:paraId="2AECA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tcPr>
          <w:p w14:paraId="74AE61A0">
            <w:pPr>
              <w:keepNext/>
              <w:widowControl w:val="0"/>
              <w:spacing w:line="360" w:lineRule="auto"/>
              <w:rPr>
                <w:rFonts w:cs="Times New Roman"/>
                <w:sz w:val="28"/>
                <w:szCs w:val="28"/>
              </w:rPr>
            </w:pPr>
            <w:r>
              <w:rPr>
                <w:rFonts w:cs="Times New Roman"/>
                <w:sz w:val="28"/>
                <w:szCs w:val="28"/>
              </w:rPr>
              <w:t>Ngành đào tạo</w:t>
            </w:r>
          </w:p>
        </w:tc>
        <w:tc>
          <w:tcPr>
            <w:tcW w:w="3947" w:type="dxa"/>
          </w:tcPr>
          <w:p w14:paraId="60E421AC">
            <w:pPr>
              <w:keepNext/>
              <w:widowControl w:val="0"/>
              <w:spacing w:line="360" w:lineRule="auto"/>
              <w:rPr>
                <w:rFonts w:cs="Times New Roman"/>
                <w:sz w:val="28"/>
                <w:szCs w:val="28"/>
              </w:rPr>
            </w:pPr>
            <w:r>
              <w:rPr>
                <w:rFonts w:cs="Times New Roman"/>
                <w:sz w:val="28"/>
                <w:szCs w:val="28"/>
              </w:rPr>
              <w:t>Công nghệ thông tin</w:t>
            </w:r>
          </w:p>
        </w:tc>
      </w:tr>
      <w:tr w14:paraId="0C6D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tcPr>
          <w:p w14:paraId="5411372A">
            <w:pPr>
              <w:keepNext/>
              <w:widowControl w:val="0"/>
              <w:spacing w:line="360" w:lineRule="auto"/>
              <w:rPr>
                <w:rFonts w:cs="Times New Roman"/>
                <w:sz w:val="28"/>
                <w:szCs w:val="28"/>
              </w:rPr>
            </w:pPr>
            <w:r>
              <w:rPr>
                <w:rFonts w:cs="Times New Roman"/>
                <w:sz w:val="28"/>
                <w:szCs w:val="28"/>
              </w:rPr>
              <w:t>Giảng viên hướng dẫn</w:t>
            </w:r>
          </w:p>
        </w:tc>
        <w:tc>
          <w:tcPr>
            <w:tcW w:w="3947" w:type="dxa"/>
          </w:tcPr>
          <w:p w14:paraId="337E396C">
            <w:pPr>
              <w:keepNext/>
              <w:widowControl w:val="0"/>
              <w:spacing w:line="360" w:lineRule="auto"/>
              <w:rPr>
                <w:rFonts w:cs="Times New Roman"/>
                <w:sz w:val="28"/>
                <w:szCs w:val="28"/>
              </w:rPr>
            </w:pPr>
            <w:r>
              <w:rPr>
                <w:rFonts w:cs="Times New Roman"/>
                <w:sz w:val="28"/>
                <w:szCs w:val="28"/>
              </w:rPr>
              <w:t>Ts.Nguyễn Đức Dư</w:t>
            </w:r>
          </w:p>
        </w:tc>
      </w:tr>
    </w:tbl>
    <w:p w14:paraId="6A2D048B">
      <w:pPr>
        <w:keepNext/>
        <w:widowControl w:val="0"/>
        <w:rPr>
          <w:szCs w:val="26"/>
        </w:rPr>
      </w:pPr>
    </w:p>
    <w:p w14:paraId="43F4514E">
      <w:pPr>
        <w:jc w:val="center"/>
        <w:rPr>
          <w:b/>
          <w:sz w:val="28"/>
        </w:rPr>
      </w:pPr>
    </w:p>
    <w:p w14:paraId="43BAECC2">
      <w:pPr>
        <w:jc w:val="center"/>
        <w:rPr>
          <w:b/>
          <w:sz w:val="28"/>
        </w:rPr>
      </w:pPr>
    </w:p>
    <w:p w14:paraId="5C14489F">
      <w:pPr>
        <w:jc w:val="center"/>
      </w:pPr>
      <w:bookmarkStart w:id="93" w:name="_GoBack"/>
      <w:bookmarkEnd w:id="93"/>
      <w:r>
        <w:rPr>
          <w:b/>
          <w:sz w:val="28"/>
        </w:rPr>
        <w:t>Hà Nội -- 2026</w:t>
      </w:r>
    </w:p>
    <w:p w14:paraId="1132ECD5"/>
    <w:p w14:paraId="69B45E86">
      <w:pPr>
        <w:pStyle w:val="2"/>
        <w:pageBreakBefore/>
        <w:spacing w:before="240" w:after="120" w:line="400" w:lineRule="exact"/>
        <w:jc w:val="center"/>
        <w:rPr>
          <w:rFonts w:ascii="Times New Roman" w:hAnsi="Times New Roman" w:eastAsia="Times New Roman" w:cs="Times New Roman"/>
        </w:rPr>
      </w:pPr>
      <w:bookmarkStart w:id="0" w:name="_Toc230311623"/>
      <w:r>
        <w:rPr>
          <w:rFonts w:ascii="Times New Roman" w:hAnsi="Times New Roman" w:eastAsia="Times New Roman" w:cs="Times New Roman"/>
        </w:rPr>
        <w:t>LỜI CẢM ƠN</w:t>
      </w:r>
      <w:bookmarkEnd w:id="0"/>
    </w:p>
    <w:p w14:paraId="479B2EE5">
      <w:pPr>
        <w:spacing w:after="120" w:line="400" w:lineRule="exact"/>
        <w:ind w:firstLine="709"/>
        <w:jc w:val="both"/>
        <w:rPr>
          <w:rFonts w:cs="Times New Roman"/>
          <w:szCs w:val="26"/>
        </w:rPr>
      </w:pPr>
      <w:r>
        <w:rPr>
          <w:rFonts w:cs="Times New Roman"/>
        </w:rPr>
        <w:t>Lời đầu tiên, tôi xin bày tỏ lòng biết ơn sâu sắc đến TS. Nguyễn Đức Du – giảng viên hướng dẫn đã tận tình chỉ bảo, định hướng nghiên cứu và động viên tôi trong suốt quá trình thực hiện đồ án tốt nghiệp này. Những góp ý chuyên môn và kinh nghiệm thực tiễn của thầy đã giúp tôi vượt qua nhiều khó khăn trong việc triển khai mô hình học sâu trên dữ liệu camera fisheye.</w:t>
      </w:r>
    </w:p>
    <w:p w14:paraId="2762D678">
      <w:pPr>
        <w:spacing w:after="120" w:line="400" w:lineRule="exact"/>
        <w:ind w:firstLine="709"/>
        <w:jc w:val="both"/>
        <w:rPr>
          <w:rFonts w:cs="Times New Roman"/>
          <w:szCs w:val="26"/>
        </w:rPr>
      </w:pPr>
      <w:r>
        <w:rPr>
          <w:rFonts w:cs="Times New Roman"/>
        </w:rPr>
        <w:t>Tôi cũng xin gửi lời cảm ơn chân thành đến quý thầy cô trong Khoa Công nghệ Thông tin – Trường Đại học Giao thông Vận tải đã truyền đạt kiến thức nền tảng vững chắc trong suốt bốn năm học tập, đặc biệt các học phần Thị giác Máy tính, Học sâu và Xử lý Ảnh số, làm cơ sở lý thuyết cho đồ án này.</w:t>
      </w:r>
    </w:p>
    <w:p w14:paraId="15CA73D1">
      <w:pPr>
        <w:spacing w:after="120" w:line="400" w:lineRule="exact"/>
        <w:ind w:firstLine="709"/>
        <w:jc w:val="both"/>
        <w:rPr>
          <w:rFonts w:cs="Times New Roman"/>
          <w:szCs w:val="26"/>
        </w:rPr>
      </w:pPr>
      <w:r>
        <w:rPr>
          <w:rFonts w:cs="Times New Roman"/>
        </w:rPr>
        <w:t>Xin cảm ơn ban quản trị cộng đồng mã nguồn mở Ultralytics và các nhóm nghiên cứu đã công bố bộ dữ liệu FishEye8K (ECCV 2022 Workshop), VisDrone2019 (IEEE/CVF ICCV 2019 Workshop) cùng thư viện SAHI – những tài nguyên quý giá tạo nền tảng thực nghiệm cho đề tài.</w:t>
      </w:r>
    </w:p>
    <w:p w14:paraId="12C9D193">
      <w:pPr>
        <w:spacing w:after="120" w:line="400" w:lineRule="exact"/>
        <w:ind w:firstLine="709"/>
        <w:jc w:val="both"/>
        <w:rPr>
          <w:rFonts w:cs="Times New Roman"/>
          <w:szCs w:val="26"/>
        </w:rPr>
      </w:pPr>
      <w:r>
        <w:rPr>
          <w:rFonts w:cs="Times New Roman"/>
        </w:rPr>
        <w:t>Cuối cùng, tôi xin gửi lời cảm ơn đặc biệt đến gia đình và bạn bè đã luôn đồng hành, chia sẻ và là nguồn động lực to lớn để tôi hoàn thành đồ án đúng hạn.</w:t>
      </w:r>
    </w:p>
    <w:p w14:paraId="6379B42A">
      <w:pPr>
        <w:spacing w:after="120" w:line="400" w:lineRule="exact"/>
        <w:ind w:firstLine="709"/>
        <w:jc w:val="both"/>
        <w:rPr>
          <w:rFonts w:cs="Times New Roman"/>
          <w:szCs w:val="26"/>
        </w:rPr>
      </w:pPr>
      <w:r>
        <w:rPr>
          <w:rFonts w:cs="Times New Roman"/>
        </w:rPr>
        <w:t>Do thời gian nghiên cứu có hạn và đây là lần đầu tiên thực hiện đề tài ở quy mô đồ án tốt nghiệp, chắc chắn báo cáo không tránh khỏi những thiếu sót. Kính mong quý thầy cô và các bạn đọc góp ý để tôi hoàn thiện hơn trong các nghiên cứu tiếp theo.</w:t>
      </w:r>
    </w:p>
    <w:p w14:paraId="4F019F33">
      <w:pPr>
        <w:spacing w:line="400" w:lineRule="exact"/>
        <w:rPr>
          <w:rFonts w:cs="Times New Roman"/>
          <w:szCs w:val="26"/>
        </w:rPr>
      </w:pPr>
    </w:p>
    <w:p w14:paraId="0C454F9B">
      <w:pPr>
        <w:spacing w:line="400" w:lineRule="exact"/>
        <w:jc w:val="right"/>
        <w:rPr>
          <w:rFonts w:cs="Times New Roman"/>
          <w:szCs w:val="26"/>
        </w:rPr>
      </w:pPr>
      <w:r>
        <w:rPr>
          <w:rFonts w:cs="Times New Roman"/>
        </w:rPr>
        <w:t>Hà Nội, tháng 6 năm 2025</w:t>
      </w:r>
    </w:p>
    <w:p w14:paraId="5A0BAC3F">
      <w:pPr>
        <w:spacing w:line="400" w:lineRule="exact"/>
        <w:jc w:val="right"/>
        <w:rPr>
          <w:rFonts w:cs="Times New Roman"/>
          <w:szCs w:val="26"/>
        </w:rPr>
      </w:pPr>
      <w:r>
        <w:rPr>
          <w:rFonts w:cs="Times New Roman"/>
          <w:b/>
        </w:rPr>
        <w:t>Sinh viên thực hiện</w:t>
      </w:r>
    </w:p>
    <w:p w14:paraId="0CDBDCE8">
      <w:pPr>
        <w:spacing w:line="400" w:lineRule="exact"/>
        <w:rPr>
          <w:rFonts w:cs="Times New Roman"/>
          <w:szCs w:val="26"/>
        </w:rPr>
      </w:pPr>
    </w:p>
    <w:p w14:paraId="69B678F6">
      <w:pPr>
        <w:spacing w:line="400" w:lineRule="exact"/>
        <w:jc w:val="right"/>
        <w:rPr>
          <w:rFonts w:cs="Times New Roman"/>
          <w:szCs w:val="26"/>
        </w:rPr>
      </w:pPr>
      <w:r>
        <w:rPr>
          <w:rFonts w:cs="Times New Roman"/>
          <w:b/>
        </w:rPr>
        <w:t>Nguyễn Quốc Nam</w:t>
      </w:r>
    </w:p>
    <w:p w14:paraId="184B568D">
      <w:pPr>
        <w:pStyle w:val="2"/>
        <w:pageBreakBefore/>
        <w:spacing w:before="240" w:after="120" w:line="400" w:lineRule="exact"/>
        <w:jc w:val="center"/>
        <w:rPr>
          <w:rFonts w:ascii="Times New Roman" w:hAnsi="Times New Roman" w:eastAsia="Times New Roman" w:cs="Times New Roman"/>
        </w:rPr>
      </w:pPr>
      <w:bookmarkStart w:id="1" w:name="_Toc230311624"/>
      <w:r>
        <w:rPr>
          <w:rFonts w:ascii="Times New Roman" w:hAnsi="Times New Roman" w:eastAsia="Times New Roman" w:cs="Times New Roman"/>
        </w:rPr>
        <w:t>MỤC LỤC</w:t>
      </w:r>
      <w:bookmarkEnd w:id="1"/>
    </w:p>
    <w:p w14:paraId="1D442941">
      <w:pPr>
        <w:pStyle w:val="38"/>
        <w:tabs>
          <w:tab w:val="right" w:leader="dot" w:pos="8778"/>
        </w:tabs>
      </w:pPr>
      <w:r>
        <w:rPr>
          <w:rFonts w:cs="Times New Roman"/>
          <w:szCs w:val="26"/>
        </w:rPr>
        <w:fldChar w:fldCharType="begin"/>
      </w:r>
      <w:r>
        <w:rPr>
          <w:rFonts w:cs="Times New Roman"/>
          <w:szCs w:val="26"/>
        </w:rPr>
        <w:instrText xml:space="preserve"> TOC \o "1-3" \h \z \u </w:instrText>
      </w:r>
      <w:r>
        <w:rPr>
          <w:rFonts w:cs="Times New Roman"/>
          <w:szCs w:val="26"/>
        </w:rPr>
        <w:fldChar w:fldCharType="separate"/>
      </w:r>
      <w:r>
        <w:fldChar w:fldCharType="begin"/>
      </w:r>
      <w:r>
        <w:instrText xml:space="preserve"> HYPERLINK \l "_Toc230311623" </w:instrText>
      </w:r>
      <w:r>
        <w:fldChar w:fldCharType="separate"/>
      </w:r>
      <w:r>
        <w:rPr>
          <w:rStyle w:val="20"/>
          <w:rFonts w:cs="Times New Roman"/>
        </w:rPr>
        <w:t>LỜI CẢM ƠN</w:t>
      </w:r>
      <w:r>
        <w:tab/>
      </w:r>
      <w:r>
        <w:fldChar w:fldCharType="begin"/>
      </w:r>
      <w:r>
        <w:instrText xml:space="preserve"> PAGEREF _Toc230311623 \h </w:instrText>
      </w:r>
      <w:r>
        <w:fldChar w:fldCharType="separate"/>
      </w:r>
      <w:r>
        <w:t>2</w:t>
      </w:r>
      <w:r>
        <w:fldChar w:fldCharType="end"/>
      </w:r>
      <w:r>
        <w:fldChar w:fldCharType="end"/>
      </w:r>
    </w:p>
    <w:p w14:paraId="5AEF67C5">
      <w:pPr>
        <w:pStyle w:val="38"/>
        <w:tabs>
          <w:tab w:val="right" w:leader="dot" w:pos="8778"/>
        </w:tabs>
      </w:pPr>
      <w:r>
        <w:fldChar w:fldCharType="begin"/>
      </w:r>
      <w:r>
        <w:instrText xml:space="preserve"> HYPERLINK \l "_Toc230311624" </w:instrText>
      </w:r>
      <w:r>
        <w:fldChar w:fldCharType="separate"/>
      </w:r>
      <w:r>
        <w:rPr>
          <w:rStyle w:val="20"/>
          <w:rFonts w:cs="Times New Roman"/>
        </w:rPr>
        <w:t>MỤC LỤC</w:t>
      </w:r>
      <w:r>
        <w:tab/>
      </w:r>
      <w:r>
        <w:fldChar w:fldCharType="begin"/>
      </w:r>
      <w:r>
        <w:instrText xml:space="preserve"> PAGEREF _Toc230311624 \h </w:instrText>
      </w:r>
      <w:r>
        <w:fldChar w:fldCharType="separate"/>
      </w:r>
      <w:r>
        <w:t>3</w:t>
      </w:r>
      <w:r>
        <w:fldChar w:fldCharType="end"/>
      </w:r>
      <w:r>
        <w:fldChar w:fldCharType="end"/>
      </w:r>
    </w:p>
    <w:p w14:paraId="2D6CE382">
      <w:pPr>
        <w:pStyle w:val="38"/>
        <w:tabs>
          <w:tab w:val="right" w:leader="dot" w:pos="8778"/>
        </w:tabs>
      </w:pPr>
      <w:r>
        <w:fldChar w:fldCharType="begin"/>
      </w:r>
      <w:r>
        <w:instrText xml:space="preserve"> HYPERLINK \l "_Toc230311625" </w:instrText>
      </w:r>
      <w:r>
        <w:fldChar w:fldCharType="separate"/>
      </w:r>
      <w:r>
        <w:rPr>
          <w:rStyle w:val="20"/>
          <w:rFonts w:cs="Times New Roman"/>
        </w:rPr>
        <w:t>DANH MỤC TỪ VIẾT TẮT</w:t>
      </w:r>
      <w:r>
        <w:tab/>
      </w:r>
      <w:r>
        <w:fldChar w:fldCharType="begin"/>
      </w:r>
      <w:r>
        <w:instrText xml:space="preserve"> PAGEREF _Toc230311625 \h </w:instrText>
      </w:r>
      <w:r>
        <w:fldChar w:fldCharType="separate"/>
      </w:r>
      <w:r>
        <w:t>7</w:t>
      </w:r>
      <w:r>
        <w:fldChar w:fldCharType="end"/>
      </w:r>
      <w:r>
        <w:fldChar w:fldCharType="end"/>
      </w:r>
    </w:p>
    <w:p w14:paraId="4560BE21">
      <w:pPr>
        <w:pStyle w:val="38"/>
        <w:tabs>
          <w:tab w:val="right" w:leader="dot" w:pos="8778"/>
        </w:tabs>
      </w:pPr>
      <w:r>
        <w:fldChar w:fldCharType="begin"/>
      </w:r>
      <w:r>
        <w:instrText xml:space="preserve"> HYPERLINK \l "_Toc230311626" </w:instrText>
      </w:r>
      <w:r>
        <w:fldChar w:fldCharType="separate"/>
      </w:r>
      <w:r>
        <w:rPr>
          <w:rStyle w:val="20"/>
          <w:rFonts w:cs="Times New Roman"/>
        </w:rPr>
        <w:t>DANH MỤC BẢNG</w:t>
      </w:r>
      <w:r>
        <w:tab/>
      </w:r>
      <w:r>
        <w:fldChar w:fldCharType="begin"/>
      </w:r>
      <w:r>
        <w:instrText xml:space="preserve"> PAGEREF _Toc230311626 \h </w:instrText>
      </w:r>
      <w:r>
        <w:fldChar w:fldCharType="separate"/>
      </w:r>
      <w:r>
        <w:t>9</w:t>
      </w:r>
      <w:r>
        <w:fldChar w:fldCharType="end"/>
      </w:r>
      <w:r>
        <w:fldChar w:fldCharType="end"/>
      </w:r>
    </w:p>
    <w:p w14:paraId="2B6AD1E7">
      <w:pPr>
        <w:pStyle w:val="38"/>
        <w:tabs>
          <w:tab w:val="right" w:leader="dot" w:pos="8778"/>
        </w:tabs>
      </w:pPr>
      <w:r>
        <w:fldChar w:fldCharType="begin"/>
      </w:r>
      <w:r>
        <w:instrText xml:space="preserve"> HYPERLINK \l "_Toc230311627" </w:instrText>
      </w:r>
      <w:r>
        <w:fldChar w:fldCharType="separate"/>
      </w:r>
      <w:r>
        <w:rPr>
          <w:rStyle w:val="20"/>
          <w:rFonts w:cs="Times New Roman"/>
        </w:rPr>
        <w:t>DANH MỤC HÌNH VẼ</w:t>
      </w:r>
      <w:r>
        <w:tab/>
      </w:r>
      <w:r>
        <w:fldChar w:fldCharType="begin"/>
      </w:r>
      <w:r>
        <w:instrText xml:space="preserve"> PAGEREF _Toc230311627 \h </w:instrText>
      </w:r>
      <w:r>
        <w:fldChar w:fldCharType="separate"/>
      </w:r>
      <w:r>
        <w:t>10</w:t>
      </w:r>
      <w:r>
        <w:fldChar w:fldCharType="end"/>
      </w:r>
      <w:r>
        <w:fldChar w:fldCharType="end"/>
      </w:r>
    </w:p>
    <w:p w14:paraId="3C03638F">
      <w:pPr>
        <w:pStyle w:val="38"/>
        <w:tabs>
          <w:tab w:val="right" w:leader="dot" w:pos="8778"/>
        </w:tabs>
      </w:pPr>
      <w:r>
        <w:fldChar w:fldCharType="begin"/>
      </w:r>
      <w:r>
        <w:instrText xml:space="preserve"> HYPERLINK \l "_Toc230311628" </w:instrText>
      </w:r>
      <w:r>
        <w:fldChar w:fldCharType="separate"/>
      </w:r>
      <w:r>
        <w:rPr>
          <w:rStyle w:val="20"/>
          <w:rFonts w:cs="Times New Roman"/>
        </w:rPr>
        <w:t>MỞ ĐẦU</w:t>
      </w:r>
      <w:r>
        <w:tab/>
      </w:r>
      <w:r>
        <w:fldChar w:fldCharType="begin"/>
      </w:r>
      <w:r>
        <w:instrText xml:space="preserve"> PAGEREF _Toc230311628 \h </w:instrText>
      </w:r>
      <w:r>
        <w:fldChar w:fldCharType="separate"/>
      </w:r>
      <w:r>
        <w:t>12</w:t>
      </w:r>
      <w:r>
        <w:fldChar w:fldCharType="end"/>
      </w:r>
      <w:r>
        <w:fldChar w:fldCharType="end"/>
      </w:r>
    </w:p>
    <w:p w14:paraId="690F3A37">
      <w:pPr>
        <w:pStyle w:val="38"/>
        <w:tabs>
          <w:tab w:val="right" w:leader="dot" w:pos="8778"/>
        </w:tabs>
      </w:pPr>
      <w:r>
        <w:fldChar w:fldCharType="begin"/>
      </w:r>
      <w:r>
        <w:instrText xml:space="preserve"> HYPERLINK \l "_Toc230311629" </w:instrText>
      </w:r>
      <w:r>
        <w:fldChar w:fldCharType="separate"/>
      </w:r>
      <w:r>
        <w:rPr>
          <w:rStyle w:val="20"/>
          <w:rFonts w:cs="Times New Roman"/>
        </w:rPr>
        <w:t>CHƯƠNG 1. TỔNG QUAN</w:t>
      </w:r>
      <w:r>
        <w:tab/>
      </w:r>
      <w:r>
        <w:fldChar w:fldCharType="begin"/>
      </w:r>
      <w:r>
        <w:instrText xml:space="preserve"> PAGEREF _Toc230311629 \h </w:instrText>
      </w:r>
      <w:r>
        <w:fldChar w:fldCharType="separate"/>
      </w:r>
      <w:r>
        <w:t>15</w:t>
      </w:r>
      <w:r>
        <w:fldChar w:fldCharType="end"/>
      </w:r>
      <w:r>
        <w:fldChar w:fldCharType="end"/>
      </w:r>
    </w:p>
    <w:p w14:paraId="083944F2">
      <w:pPr>
        <w:pStyle w:val="39"/>
        <w:tabs>
          <w:tab w:val="right" w:leader="dot" w:pos="8778"/>
        </w:tabs>
      </w:pPr>
      <w:r>
        <w:fldChar w:fldCharType="begin"/>
      </w:r>
      <w:r>
        <w:instrText xml:space="preserve"> HYPERLINK \l "_Toc230311630" </w:instrText>
      </w:r>
      <w:r>
        <w:fldChar w:fldCharType="separate"/>
      </w:r>
      <w:r>
        <w:rPr>
          <w:rStyle w:val="20"/>
          <w:rFonts w:cs="Times New Roman"/>
        </w:rPr>
        <w:t>1.1. Bối cảnh và tính cấp thiết</w:t>
      </w:r>
      <w:r>
        <w:tab/>
      </w:r>
      <w:r>
        <w:fldChar w:fldCharType="begin"/>
      </w:r>
      <w:r>
        <w:instrText xml:space="preserve"> PAGEREF _Toc230311630 \h </w:instrText>
      </w:r>
      <w:r>
        <w:fldChar w:fldCharType="separate"/>
      </w:r>
      <w:r>
        <w:t>15</w:t>
      </w:r>
      <w:r>
        <w:fldChar w:fldCharType="end"/>
      </w:r>
      <w:r>
        <w:fldChar w:fldCharType="end"/>
      </w:r>
    </w:p>
    <w:p w14:paraId="1816C026">
      <w:pPr>
        <w:pStyle w:val="39"/>
        <w:tabs>
          <w:tab w:val="right" w:leader="dot" w:pos="8778"/>
        </w:tabs>
      </w:pPr>
      <w:r>
        <w:fldChar w:fldCharType="begin"/>
      </w:r>
      <w:r>
        <w:instrText xml:space="preserve"> HYPERLINK \l "_Toc230311631" </w:instrText>
      </w:r>
      <w:r>
        <w:fldChar w:fldCharType="separate"/>
      </w:r>
      <w:r>
        <w:rPr>
          <w:rStyle w:val="20"/>
          <w:rFonts w:cs="Times New Roman"/>
        </w:rPr>
        <w:t>1.2. Hiện trạng hệ thống camera giao thông tại Việt Nam</w:t>
      </w:r>
      <w:r>
        <w:tab/>
      </w:r>
      <w:r>
        <w:fldChar w:fldCharType="begin"/>
      </w:r>
      <w:r>
        <w:instrText xml:space="preserve"> PAGEREF _Toc230311631 \h </w:instrText>
      </w:r>
      <w:r>
        <w:fldChar w:fldCharType="separate"/>
      </w:r>
      <w:r>
        <w:t>15</w:t>
      </w:r>
      <w:r>
        <w:fldChar w:fldCharType="end"/>
      </w:r>
      <w:r>
        <w:fldChar w:fldCharType="end"/>
      </w:r>
    </w:p>
    <w:p w14:paraId="3BD6292D">
      <w:pPr>
        <w:pStyle w:val="39"/>
        <w:tabs>
          <w:tab w:val="right" w:leader="dot" w:pos="8778"/>
        </w:tabs>
      </w:pPr>
      <w:r>
        <w:fldChar w:fldCharType="begin"/>
      </w:r>
      <w:r>
        <w:instrText xml:space="preserve"> HYPERLINK \l "_Toc230311632" </w:instrText>
      </w:r>
      <w:r>
        <w:fldChar w:fldCharType="separate"/>
      </w:r>
      <w:r>
        <w:rPr>
          <w:rStyle w:val="20"/>
          <w:rFonts w:cs="Times New Roman"/>
        </w:rPr>
        <w:t>1.3. Phát biểu bài toán</w:t>
      </w:r>
      <w:r>
        <w:tab/>
      </w:r>
      <w:r>
        <w:fldChar w:fldCharType="begin"/>
      </w:r>
      <w:r>
        <w:instrText xml:space="preserve"> PAGEREF _Toc230311632 \h </w:instrText>
      </w:r>
      <w:r>
        <w:fldChar w:fldCharType="separate"/>
      </w:r>
      <w:r>
        <w:t>16</w:t>
      </w:r>
      <w:r>
        <w:fldChar w:fldCharType="end"/>
      </w:r>
      <w:r>
        <w:fldChar w:fldCharType="end"/>
      </w:r>
    </w:p>
    <w:p w14:paraId="21F6861B">
      <w:pPr>
        <w:pStyle w:val="39"/>
        <w:tabs>
          <w:tab w:val="right" w:leader="dot" w:pos="8778"/>
        </w:tabs>
      </w:pPr>
      <w:r>
        <w:fldChar w:fldCharType="begin"/>
      </w:r>
      <w:r>
        <w:instrText xml:space="preserve"> HYPERLINK \l "_Toc230311633" </w:instrText>
      </w:r>
      <w:r>
        <w:fldChar w:fldCharType="separate"/>
      </w:r>
      <w:r>
        <w:rPr>
          <w:rStyle w:val="20"/>
          <w:rFonts w:cs="Times New Roman"/>
        </w:rPr>
        <w:t>1.4. Mục tiêu nghiên cứu</w:t>
      </w:r>
      <w:r>
        <w:tab/>
      </w:r>
      <w:r>
        <w:fldChar w:fldCharType="begin"/>
      </w:r>
      <w:r>
        <w:instrText xml:space="preserve"> PAGEREF _Toc230311633 \h </w:instrText>
      </w:r>
      <w:r>
        <w:fldChar w:fldCharType="separate"/>
      </w:r>
      <w:r>
        <w:t>17</w:t>
      </w:r>
      <w:r>
        <w:fldChar w:fldCharType="end"/>
      </w:r>
      <w:r>
        <w:fldChar w:fldCharType="end"/>
      </w:r>
    </w:p>
    <w:p w14:paraId="09837CB9">
      <w:pPr>
        <w:pStyle w:val="39"/>
        <w:tabs>
          <w:tab w:val="right" w:leader="dot" w:pos="8778"/>
        </w:tabs>
      </w:pPr>
      <w:r>
        <w:fldChar w:fldCharType="begin"/>
      </w:r>
      <w:r>
        <w:instrText xml:space="preserve"> HYPERLINK \l "_Toc230311634" </w:instrText>
      </w:r>
      <w:r>
        <w:fldChar w:fldCharType="separate"/>
      </w:r>
      <w:r>
        <w:rPr>
          <w:rStyle w:val="20"/>
          <w:rFonts w:cs="Times New Roman"/>
        </w:rPr>
        <w:t>1.5. Phương pháp nghiên cứu</w:t>
      </w:r>
      <w:r>
        <w:tab/>
      </w:r>
      <w:r>
        <w:fldChar w:fldCharType="begin"/>
      </w:r>
      <w:r>
        <w:instrText xml:space="preserve"> PAGEREF _Toc230311634 \h </w:instrText>
      </w:r>
      <w:r>
        <w:fldChar w:fldCharType="separate"/>
      </w:r>
      <w:r>
        <w:t>17</w:t>
      </w:r>
      <w:r>
        <w:fldChar w:fldCharType="end"/>
      </w:r>
      <w:r>
        <w:fldChar w:fldCharType="end"/>
      </w:r>
    </w:p>
    <w:p w14:paraId="1454808E">
      <w:pPr>
        <w:pStyle w:val="39"/>
        <w:tabs>
          <w:tab w:val="right" w:leader="dot" w:pos="8778"/>
        </w:tabs>
      </w:pPr>
      <w:r>
        <w:fldChar w:fldCharType="begin"/>
      </w:r>
      <w:r>
        <w:instrText xml:space="preserve"> HYPERLINK \l "_Toc230311635" </w:instrText>
      </w:r>
      <w:r>
        <w:fldChar w:fldCharType="separate"/>
      </w:r>
      <w:r>
        <w:rPr>
          <w:rStyle w:val="20"/>
          <w:rFonts w:cs="Times New Roman"/>
        </w:rPr>
        <w:t>1.6. Công nghệ và công cụ sử dụng</w:t>
      </w:r>
      <w:r>
        <w:tab/>
      </w:r>
      <w:r>
        <w:fldChar w:fldCharType="begin"/>
      </w:r>
      <w:r>
        <w:instrText xml:space="preserve"> PAGEREF _Toc230311635 \h </w:instrText>
      </w:r>
      <w:r>
        <w:fldChar w:fldCharType="separate"/>
      </w:r>
      <w:r>
        <w:t>18</w:t>
      </w:r>
      <w:r>
        <w:fldChar w:fldCharType="end"/>
      </w:r>
      <w:r>
        <w:fldChar w:fldCharType="end"/>
      </w:r>
    </w:p>
    <w:p w14:paraId="08D475AC">
      <w:pPr>
        <w:pStyle w:val="39"/>
        <w:tabs>
          <w:tab w:val="right" w:leader="dot" w:pos="8778"/>
        </w:tabs>
      </w:pPr>
      <w:r>
        <w:fldChar w:fldCharType="begin"/>
      </w:r>
      <w:r>
        <w:instrText xml:space="preserve"> HYPERLINK \l "_Toc230311636" </w:instrText>
      </w:r>
      <w:r>
        <w:fldChar w:fldCharType="separate"/>
      </w:r>
      <w:r>
        <w:rPr>
          <w:rStyle w:val="20"/>
          <w:rFonts w:cs="Times New Roman"/>
        </w:rPr>
        <w:t>1.7. Quy trình phát triển</w:t>
      </w:r>
      <w:r>
        <w:tab/>
      </w:r>
      <w:r>
        <w:fldChar w:fldCharType="begin"/>
      </w:r>
      <w:r>
        <w:instrText xml:space="preserve"> PAGEREF _Toc230311636 \h </w:instrText>
      </w:r>
      <w:r>
        <w:fldChar w:fldCharType="separate"/>
      </w:r>
      <w:r>
        <w:t>18</w:t>
      </w:r>
      <w:r>
        <w:fldChar w:fldCharType="end"/>
      </w:r>
      <w:r>
        <w:fldChar w:fldCharType="end"/>
      </w:r>
    </w:p>
    <w:p w14:paraId="59B2EFCB">
      <w:pPr>
        <w:pStyle w:val="38"/>
        <w:tabs>
          <w:tab w:val="right" w:leader="dot" w:pos="8778"/>
        </w:tabs>
      </w:pPr>
      <w:r>
        <w:fldChar w:fldCharType="begin"/>
      </w:r>
      <w:r>
        <w:instrText xml:space="preserve"> HYPERLINK \l "_Toc230311637" </w:instrText>
      </w:r>
      <w:r>
        <w:fldChar w:fldCharType="separate"/>
      </w:r>
      <w:r>
        <w:rPr>
          <w:rStyle w:val="20"/>
          <w:rFonts w:cs="Times New Roman"/>
        </w:rPr>
        <w:t>CHƯƠNG 2. CƠ SỞ LÝ THUYẾT</w:t>
      </w:r>
      <w:r>
        <w:tab/>
      </w:r>
      <w:r>
        <w:fldChar w:fldCharType="begin"/>
      </w:r>
      <w:r>
        <w:instrText xml:space="preserve"> PAGEREF _Toc230311637 \h </w:instrText>
      </w:r>
      <w:r>
        <w:fldChar w:fldCharType="separate"/>
      </w:r>
      <w:r>
        <w:t>20</w:t>
      </w:r>
      <w:r>
        <w:fldChar w:fldCharType="end"/>
      </w:r>
      <w:r>
        <w:fldChar w:fldCharType="end"/>
      </w:r>
    </w:p>
    <w:p w14:paraId="40A6344F">
      <w:pPr>
        <w:pStyle w:val="39"/>
        <w:tabs>
          <w:tab w:val="right" w:leader="dot" w:pos="8778"/>
        </w:tabs>
      </w:pPr>
      <w:r>
        <w:fldChar w:fldCharType="begin"/>
      </w:r>
      <w:r>
        <w:instrText xml:space="preserve"> HYPERLINK \l "_Toc230311638" </w:instrText>
      </w:r>
      <w:r>
        <w:fldChar w:fldCharType="separate"/>
      </w:r>
      <w:r>
        <w:rPr>
          <w:rStyle w:val="20"/>
          <w:rFonts w:cs="Times New Roman"/>
        </w:rPr>
        <w:t>2.1. Camera Fisheye – Mô hình hình học</w:t>
      </w:r>
      <w:r>
        <w:tab/>
      </w:r>
      <w:r>
        <w:fldChar w:fldCharType="begin"/>
      </w:r>
      <w:r>
        <w:instrText xml:space="preserve"> PAGEREF _Toc230311638 \h </w:instrText>
      </w:r>
      <w:r>
        <w:fldChar w:fldCharType="separate"/>
      </w:r>
      <w:r>
        <w:t>20</w:t>
      </w:r>
      <w:r>
        <w:fldChar w:fldCharType="end"/>
      </w:r>
      <w:r>
        <w:fldChar w:fldCharType="end"/>
      </w:r>
    </w:p>
    <w:p w14:paraId="43319450">
      <w:pPr>
        <w:pStyle w:val="40"/>
        <w:tabs>
          <w:tab w:val="right" w:leader="dot" w:pos="8778"/>
        </w:tabs>
      </w:pPr>
      <w:r>
        <w:fldChar w:fldCharType="begin"/>
      </w:r>
      <w:r>
        <w:instrText xml:space="preserve"> HYPERLINK \l "_Toc230311639" </w:instrText>
      </w:r>
      <w:r>
        <w:fldChar w:fldCharType="separate"/>
      </w:r>
      <w:r>
        <w:rPr>
          <w:rStyle w:val="20"/>
          <w:rFonts w:cs="Times New Roman"/>
        </w:rPr>
        <w:t>2.1.1. Đặc điểm quang học của ống kính fisheye</w:t>
      </w:r>
      <w:r>
        <w:tab/>
      </w:r>
      <w:r>
        <w:fldChar w:fldCharType="begin"/>
      </w:r>
      <w:r>
        <w:instrText xml:space="preserve"> PAGEREF _Toc230311639 \h </w:instrText>
      </w:r>
      <w:r>
        <w:fldChar w:fldCharType="separate"/>
      </w:r>
      <w:r>
        <w:t>20</w:t>
      </w:r>
      <w:r>
        <w:fldChar w:fldCharType="end"/>
      </w:r>
      <w:r>
        <w:fldChar w:fldCharType="end"/>
      </w:r>
    </w:p>
    <w:p w14:paraId="6013A431">
      <w:pPr>
        <w:pStyle w:val="40"/>
        <w:tabs>
          <w:tab w:val="right" w:leader="dot" w:pos="8778"/>
        </w:tabs>
      </w:pPr>
      <w:r>
        <w:fldChar w:fldCharType="begin"/>
      </w:r>
      <w:r>
        <w:instrText xml:space="preserve"> HYPERLINK \l "_Toc230311640" </w:instrText>
      </w:r>
      <w:r>
        <w:fldChar w:fldCharType="separate"/>
      </w:r>
      <w:r>
        <w:rPr>
          <w:rStyle w:val="20"/>
          <w:rFonts w:cs="Times New Roman"/>
        </w:rPr>
        <w:t>2.1.2. Hàm biến đổi fisheye trong đề tài</w:t>
      </w:r>
      <w:r>
        <w:tab/>
      </w:r>
      <w:r>
        <w:fldChar w:fldCharType="begin"/>
      </w:r>
      <w:r>
        <w:instrText xml:space="preserve"> PAGEREF _Toc230311640 \h </w:instrText>
      </w:r>
      <w:r>
        <w:fldChar w:fldCharType="separate"/>
      </w:r>
      <w:r>
        <w:t>20</w:t>
      </w:r>
      <w:r>
        <w:fldChar w:fldCharType="end"/>
      </w:r>
      <w:r>
        <w:fldChar w:fldCharType="end"/>
      </w:r>
    </w:p>
    <w:p w14:paraId="6C8ED18D">
      <w:pPr>
        <w:pStyle w:val="40"/>
        <w:tabs>
          <w:tab w:val="right" w:leader="dot" w:pos="8778"/>
        </w:tabs>
      </w:pPr>
      <w:r>
        <w:fldChar w:fldCharType="begin"/>
      </w:r>
      <w:r>
        <w:instrText xml:space="preserve"> HYPERLINK \l "_Toc230311641" </w:instrText>
      </w:r>
      <w:r>
        <w:fldChar w:fldCharType="separate"/>
      </w:r>
      <w:r>
        <w:rPr>
          <w:rStyle w:val="20"/>
          <w:rFonts w:cs="Times New Roman"/>
        </w:rPr>
        <w:t>2.1.3. Chuyển đổi bounding box sang không gian fisheye</w:t>
      </w:r>
      <w:r>
        <w:tab/>
      </w:r>
      <w:r>
        <w:fldChar w:fldCharType="begin"/>
      </w:r>
      <w:r>
        <w:instrText xml:space="preserve"> PAGEREF _Toc230311641 \h </w:instrText>
      </w:r>
      <w:r>
        <w:fldChar w:fldCharType="separate"/>
      </w:r>
      <w:r>
        <w:t>21</w:t>
      </w:r>
      <w:r>
        <w:fldChar w:fldCharType="end"/>
      </w:r>
      <w:r>
        <w:fldChar w:fldCharType="end"/>
      </w:r>
    </w:p>
    <w:p w14:paraId="3E0A01B0">
      <w:pPr>
        <w:pStyle w:val="39"/>
        <w:tabs>
          <w:tab w:val="right" w:leader="dot" w:pos="8778"/>
        </w:tabs>
      </w:pPr>
      <w:r>
        <w:fldChar w:fldCharType="begin"/>
      </w:r>
      <w:r>
        <w:instrText xml:space="preserve"> HYPERLINK \l "_Toc230311642" </w:instrText>
      </w:r>
      <w:r>
        <w:fldChar w:fldCharType="separate"/>
      </w:r>
      <w:r>
        <w:rPr>
          <w:rStyle w:val="20"/>
          <w:rFonts w:cs="Times New Roman"/>
        </w:rPr>
        <w:t>2.2. Kiến trúc YOLOv11</w:t>
      </w:r>
      <w:r>
        <w:tab/>
      </w:r>
      <w:r>
        <w:fldChar w:fldCharType="begin"/>
      </w:r>
      <w:r>
        <w:instrText xml:space="preserve"> PAGEREF _Toc230311642 \h </w:instrText>
      </w:r>
      <w:r>
        <w:fldChar w:fldCharType="separate"/>
      </w:r>
      <w:r>
        <w:t>22</w:t>
      </w:r>
      <w:r>
        <w:fldChar w:fldCharType="end"/>
      </w:r>
      <w:r>
        <w:fldChar w:fldCharType="end"/>
      </w:r>
    </w:p>
    <w:p w14:paraId="20EF9355">
      <w:pPr>
        <w:pStyle w:val="40"/>
        <w:tabs>
          <w:tab w:val="right" w:leader="dot" w:pos="8778"/>
        </w:tabs>
      </w:pPr>
      <w:r>
        <w:fldChar w:fldCharType="begin"/>
      </w:r>
      <w:r>
        <w:instrText xml:space="preserve"> HYPERLINK \l "_Toc230311643" </w:instrText>
      </w:r>
      <w:r>
        <w:fldChar w:fldCharType="separate"/>
      </w:r>
      <w:r>
        <w:rPr>
          <w:rStyle w:val="20"/>
          <w:rFonts w:cs="Times New Roman"/>
        </w:rPr>
        <w:t>2.2.1. Lịch sử phát triển YOLO</w:t>
      </w:r>
      <w:r>
        <w:tab/>
      </w:r>
      <w:r>
        <w:fldChar w:fldCharType="begin"/>
      </w:r>
      <w:r>
        <w:instrText xml:space="preserve"> PAGEREF _Toc230311643 \h </w:instrText>
      </w:r>
      <w:r>
        <w:fldChar w:fldCharType="separate"/>
      </w:r>
      <w:r>
        <w:t>22</w:t>
      </w:r>
      <w:r>
        <w:fldChar w:fldCharType="end"/>
      </w:r>
      <w:r>
        <w:fldChar w:fldCharType="end"/>
      </w:r>
    </w:p>
    <w:p w14:paraId="21F3E7EA">
      <w:pPr>
        <w:pStyle w:val="40"/>
        <w:tabs>
          <w:tab w:val="right" w:leader="dot" w:pos="8778"/>
        </w:tabs>
      </w:pPr>
      <w:r>
        <w:fldChar w:fldCharType="begin"/>
      </w:r>
      <w:r>
        <w:instrText xml:space="preserve"> HYPERLINK \l "_Toc230311644" </w:instrText>
      </w:r>
      <w:r>
        <w:fldChar w:fldCharType="separate"/>
      </w:r>
      <w:r>
        <w:rPr>
          <w:rStyle w:val="20"/>
          <w:rFonts w:cs="Times New Roman"/>
        </w:rPr>
        <w:t>2.2.2. Backbone C3k2</w:t>
      </w:r>
      <w:r>
        <w:tab/>
      </w:r>
      <w:r>
        <w:fldChar w:fldCharType="begin"/>
      </w:r>
      <w:r>
        <w:instrText xml:space="preserve"> PAGEREF _Toc230311644 \h </w:instrText>
      </w:r>
      <w:r>
        <w:fldChar w:fldCharType="separate"/>
      </w:r>
      <w:r>
        <w:t>22</w:t>
      </w:r>
      <w:r>
        <w:fldChar w:fldCharType="end"/>
      </w:r>
      <w:r>
        <w:fldChar w:fldCharType="end"/>
      </w:r>
    </w:p>
    <w:p w14:paraId="2514D327">
      <w:pPr>
        <w:pStyle w:val="40"/>
        <w:tabs>
          <w:tab w:val="right" w:leader="dot" w:pos="8778"/>
        </w:tabs>
      </w:pPr>
      <w:r>
        <w:fldChar w:fldCharType="begin"/>
      </w:r>
      <w:r>
        <w:instrText xml:space="preserve"> HYPERLINK \l "_Toc230311645" </w:instrText>
      </w:r>
      <w:r>
        <w:fldChar w:fldCharType="separate"/>
      </w:r>
      <w:r>
        <w:rPr>
          <w:rStyle w:val="20"/>
          <w:rFonts w:cs="Times New Roman"/>
        </w:rPr>
        <w:t>2.2.3. Transformer AIFI trong Neck</w:t>
      </w:r>
      <w:r>
        <w:tab/>
      </w:r>
      <w:r>
        <w:fldChar w:fldCharType="begin"/>
      </w:r>
      <w:r>
        <w:instrText xml:space="preserve"> PAGEREF _Toc230311645 \h </w:instrText>
      </w:r>
      <w:r>
        <w:fldChar w:fldCharType="separate"/>
      </w:r>
      <w:r>
        <w:t>23</w:t>
      </w:r>
      <w:r>
        <w:fldChar w:fldCharType="end"/>
      </w:r>
      <w:r>
        <w:fldChar w:fldCharType="end"/>
      </w:r>
    </w:p>
    <w:p w14:paraId="2AF53C29">
      <w:pPr>
        <w:pStyle w:val="40"/>
        <w:tabs>
          <w:tab w:val="right" w:leader="dot" w:pos="8778"/>
        </w:tabs>
      </w:pPr>
      <w:r>
        <w:fldChar w:fldCharType="begin"/>
      </w:r>
      <w:r>
        <w:instrText xml:space="preserve"> HYPERLINK \l "_Toc230311646" </w:instrText>
      </w:r>
      <w:r>
        <w:fldChar w:fldCharType="separate"/>
      </w:r>
      <w:r>
        <w:rPr>
          <w:rStyle w:val="20"/>
          <w:rFonts w:cs="Times New Roman"/>
        </w:rPr>
        <w:t>2.2.4. Detection Head và phát hiện Anchor-Free</w:t>
      </w:r>
      <w:r>
        <w:tab/>
      </w:r>
      <w:r>
        <w:fldChar w:fldCharType="begin"/>
      </w:r>
      <w:r>
        <w:instrText xml:space="preserve"> PAGEREF _Toc230311646 \h </w:instrText>
      </w:r>
      <w:r>
        <w:fldChar w:fldCharType="separate"/>
      </w:r>
      <w:r>
        <w:t>23</w:t>
      </w:r>
      <w:r>
        <w:fldChar w:fldCharType="end"/>
      </w:r>
      <w:r>
        <w:fldChar w:fldCharType="end"/>
      </w:r>
    </w:p>
    <w:p w14:paraId="1D11C531">
      <w:pPr>
        <w:pStyle w:val="39"/>
        <w:tabs>
          <w:tab w:val="right" w:leader="dot" w:pos="8778"/>
        </w:tabs>
      </w:pPr>
      <w:r>
        <w:fldChar w:fldCharType="begin"/>
      </w:r>
      <w:r>
        <w:instrText xml:space="preserve"> HYPERLINK \l "_Toc230311647" </w:instrText>
      </w:r>
      <w:r>
        <w:fldChar w:fldCharType="separate"/>
      </w:r>
      <w:r>
        <w:rPr>
          <w:rStyle w:val="20"/>
          <w:rFonts w:cs="Times New Roman"/>
        </w:rPr>
        <w:t>2.3. SAHI – Sliced Aided Hyper Inference</w:t>
      </w:r>
      <w:r>
        <w:tab/>
      </w:r>
      <w:r>
        <w:fldChar w:fldCharType="begin"/>
      </w:r>
      <w:r>
        <w:instrText xml:space="preserve"> PAGEREF _Toc230311647 \h </w:instrText>
      </w:r>
      <w:r>
        <w:fldChar w:fldCharType="separate"/>
      </w:r>
      <w:r>
        <w:t>24</w:t>
      </w:r>
      <w:r>
        <w:fldChar w:fldCharType="end"/>
      </w:r>
      <w:r>
        <w:fldChar w:fldCharType="end"/>
      </w:r>
    </w:p>
    <w:p w14:paraId="4DC6A98A">
      <w:pPr>
        <w:pStyle w:val="40"/>
        <w:tabs>
          <w:tab w:val="right" w:leader="dot" w:pos="8778"/>
        </w:tabs>
      </w:pPr>
      <w:r>
        <w:fldChar w:fldCharType="begin"/>
      </w:r>
      <w:r>
        <w:instrText xml:space="preserve"> HYPERLINK \l "_Toc230311648" </w:instrText>
      </w:r>
      <w:r>
        <w:fldChar w:fldCharType="separate"/>
      </w:r>
      <w:r>
        <w:rPr>
          <w:rStyle w:val="20"/>
          <w:rFonts w:cs="Times New Roman"/>
        </w:rPr>
        <w:t>2.3.1. Vấn đề phát hiện đối tượng nhỏ</w:t>
      </w:r>
      <w:r>
        <w:tab/>
      </w:r>
      <w:r>
        <w:fldChar w:fldCharType="begin"/>
      </w:r>
      <w:r>
        <w:instrText xml:space="preserve"> PAGEREF _Toc230311648 \h </w:instrText>
      </w:r>
      <w:r>
        <w:fldChar w:fldCharType="separate"/>
      </w:r>
      <w:r>
        <w:t>24</w:t>
      </w:r>
      <w:r>
        <w:fldChar w:fldCharType="end"/>
      </w:r>
      <w:r>
        <w:fldChar w:fldCharType="end"/>
      </w:r>
    </w:p>
    <w:p w14:paraId="5962EA93">
      <w:pPr>
        <w:pStyle w:val="40"/>
        <w:tabs>
          <w:tab w:val="right" w:leader="dot" w:pos="8778"/>
        </w:tabs>
      </w:pPr>
      <w:r>
        <w:fldChar w:fldCharType="begin"/>
      </w:r>
      <w:r>
        <w:instrText xml:space="preserve"> HYPERLINK \l "_Toc230311649" </w:instrText>
      </w:r>
      <w:r>
        <w:fldChar w:fldCharType="separate"/>
      </w:r>
      <w:r>
        <w:rPr>
          <w:rStyle w:val="20"/>
          <w:rFonts w:cs="Times New Roman"/>
        </w:rPr>
        <w:t>2.3.2. Nguyên lý hoạt động của SAHI</w:t>
      </w:r>
      <w:r>
        <w:tab/>
      </w:r>
      <w:r>
        <w:fldChar w:fldCharType="begin"/>
      </w:r>
      <w:r>
        <w:instrText xml:space="preserve"> PAGEREF _Toc230311649 \h </w:instrText>
      </w:r>
      <w:r>
        <w:fldChar w:fldCharType="separate"/>
      </w:r>
      <w:r>
        <w:t>24</w:t>
      </w:r>
      <w:r>
        <w:fldChar w:fldCharType="end"/>
      </w:r>
      <w:r>
        <w:fldChar w:fldCharType="end"/>
      </w:r>
    </w:p>
    <w:p w14:paraId="42CDE244">
      <w:pPr>
        <w:pStyle w:val="40"/>
        <w:tabs>
          <w:tab w:val="right" w:leader="dot" w:pos="8778"/>
        </w:tabs>
      </w:pPr>
      <w:r>
        <w:fldChar w:fldCharType="begin"/>
      </w:r>
      <w:r>
        <w:instrText xml:space="preserve"> HYPERLINK \l "_Toc230311650" </w:instrText>
      </w:r>
      <w:r>
        <w:fldChar w:fldCharType="separate"/>
      </w:r>
      <w:r>
        <w:rPr>
          <w:rStyle w:val="20"/>
          <w:rFonts w:cs="Times New Roman"/>
        </w:rPr>
        <w:t>2.3.3. Ứng dụng SAHI trong đề tài</w:t>
      </w:r>
      <w:r>
        <w:tab/>
      </w:r>
      <w:r>
        <w:fldChar w:fldCharType="begin"/>
      </w:r>
      <w:r>
        <w:instrText xml:space="preserve"> PAGEREF _Toc230311650 \h </w:instrText>
      </w:r>
      <w:r>
        <w:fldChar w:fldCharType="separate"/>
      </w:r>
      <w:r>
        <w:t>25</w:t>
      </w:r>
      <w:r>
        <w:fldChar w:fldCharType="end"/>
      </w:r>
      <w:r>
        <w:fldChar w:fldCharType="end"/>
      </w:r>
    </w:p>
    <w:p w14:paraId="6F6E34E0">
      <w:pPr>
        <w:pStyle w:val="39"/>
        <w:tabs>
          <w:tab w:val="right" w:leader="dot" w:pos="8778"/>
        </w:tabs>
      </w:pPr>
      <w:r>
        <w:fldChar w:fldCharType="begin"/>
      </w:r>
      <w:r>
        <w:instrText xml:space="preserve"> HYPERLINK \l "_Toc230311651" </w:instrText>
      </w:r>
      <w:r>
        <w:fldChar w:fldCharType="separate"/>
      </w:r>
      <w:r>
        <w:rPr>
          <w:rStyle w:val="20"/>
          <w:rFonts w:cs="Times New Roman"/>
        </w:rPr>
        <w:t>2.4. Hàm mất mát và chiến lược huấn luyện</w:t>
      </w:r>
      <w:r>
        <w:tab/>
      </w:r>
      <w:r>
        <w:fldChar w:fldCharType="begin"/>
      </w:r>
      <w:r>
        <w:instrText xml:space="preserve"> PAGEREF _Toc230311651 \h </w:instrText>
      </w:r>
      <w:r>
        <w:fldChar w:fldCharType="separate"/>
      </w:r>
      <w:r>
        <w:t>26</w:t>
      </w:r>
      <w:r>
        <w:fldChar w:fldCharType="end"/>
      </w:r>
      <w:r>
        <w:fldChar w:fldCharType="end"/>
      </w:r>
    </w:p>
    <w:p w14:paraId="71EF5DF9">
      <w:pPr>
        <w:pStyle w:val="40"/>
        <w:tabs>
          <w:tab w:val="right" w:leader="dot" w:pos="8778"/>
        </w:tabs>
      </w:pPr>
      <w:r>
        <w:fldChar w:fldCharType="begin"/>
      </w:r>
      <w:r>
        <w:instrText xml:space="preserve"> HYPERLINK \l "_Toc230311652" </w:instrText>
      </w:r>
      <w:r>
        <w:fldChar w:fldCharType="separate"/>
      </w:r>
      <w:r>
        <w:rPr>
          <w:rStyle w:val="20"/>
          <w:rFonts w:cs="Times New Roman"/>
        </w:rPr>
        <w:t>2.4.1. CIoU Loss cho hồi quy bounding box</w:t>
      </w:r>
      <w:r>
        <w:tab/>
      </w:r>
      <w:r>
        <w:fldChar w:fldCharType="begin"/>
      </w:r>
      <w:r>
        <w:instrText xml:space="preserve"> PAGEREF _Toc230311652 \h </w:instrText>
      </w:r>
      <w:r>
        <w:fldChar w:fldCharType="separate"/>
      </w:r>
      <w:r>
        <w:t>26</w:t>
      </w:r>
      <w:r>
        <w:fldChar w:fldCharType="end"/>
      </w:r>
      <w:r>
        <w:fldChar w:fldCharType="end"/>
      </w:r>
    </w:p>
    <w:p w14:paraId="06F5092E">
      <w:pPr>
        <w:pStyle w:val="40"/>
        <w:tabs>
          <w:tab w:val="right" w:leader="dot" w:pos="8778"/>
        </w:tabs>
      </w:pPr>
      <w:r>
        <w:fldChar w:fldCharType="begin"/>
      </w:r>
      <w:r>
        <w:instrText xml:space="preserve"> HYPERLINK \l "_Toc230311653" </w:instrText>
      </w:r>
      <w:r>
        <w:fldChar w:fldCharType="separate"/>
      </w:r>
      <w:r>
        <w:rPr>
          <w:rStyle w:val="20"/>
          <w:rFonts w:cs="Times New Roman"/>
        </w:rPr>
        <w:t>2.4.2. DFL Loss cho phân phối vị trí</w:t>
      </w:r>
      <w:r>
        <w:tab/>
      </w:r>
      <w:r>
        <w:fldChar w:fldCharType="begin"/>
      </w:r>
      <w:r>
        <w:instrText xml:space="preserve"> PAGEREF _Toc230311653 \h </w:instrText>
      </w:r>
      <w:r>
        <w:fldChar w:fldCharType="separate"/>
      </w:r>
      <w:r>
        <w:t>26</w:t>
      </w:r>
      <w:r>
        <w:fldChar w:fldCharType="end"/>
      </w:r>
      <w:r>
        <w:fldChar w:fldCharType="end"/>
      </w:r>
    </w:p>
    <w:p w14:paraId="016DD699">
      <w:pPr>
        <w:pStyle w:val="40"/>
        <w:tabs>
          <w:tab w:val="right" w:leader="dot" w:pos="8778"/>
        </w:tabs>
      </w:pPr>
      <w:r>
        <w:fldChar w:fldCharType="begin"/>
      </w:r>
      <w:r>
        <w:instrText xml:space="preserve"> HYPERLINK \l "_Toc230311654" </w:instrText>
      </w:r>
      <w:r>
        <w:fldChar w:fldCharType="separate"/>
      </w:r>
      <w:r>
        <w:rPr>
          <w:rStyle w:val="20"/>
          <w:rFonts w:cs="Times New Roman"/>
        </w:rPr>
        <w:t>2.4.3. Chiến lược tối ưu hóa AdamW</w:t>
      </w:r>
      <w:r>
        <w:tab/>
      </w:r>
      <w:r>
        <w:fldChar w:fldCharType="begin"/>
      </w:r>
      <w:r>
        <w:instrText xml:space="preserve"> PAGEREF _Toc230311654 \h </w:instrText>
      </w:r>
      <w:r>
        <w:fldChar w:fldCharType="separate"/>
      </w:r>
      <w:r>
        <w:t>26</w:t>
      </w:r>
      <w:r>
        <w:fldChar w:fldCharType="end"/>
      </w:r>
      <w:r>
        <w:fldChar w:fldCharType="end"/>
      </w:r>
    </w:p>
    <w:p w14:paraId="6DCE577D">
      <w:pPr>
        <w:pStyle w:val="39"/>
        <w:tabs>
          <w:tab w:val="right" w:leader="dot" w:pos="8778"/>
        </w:tabs>
      </w:pPr>
      <w:r>
        <w:fldChar w:fldCharType="begin"/>
      </w:r>
      <w:r>
        <w:instrText xml:space="preserve"> HYPERLINK \l "_Toc230311655" </w:instrText>
      </w:r>
      <w:r>
        <w:fldChar w:fldCharType="separate"/>
      </w:r>
      <w:r>
        <w:rPr>
          <w:rStyle w:val="20"/>
          <w:rFonts w:cs="Times New Roman"/>
        </w:rPr>
        <w:t>2.5. Kỹ thuật tăng cường dữ liệu</w:t>
      </w:r>
      <w:r>
        <w:tab/>
      </w:r>
      <w:r>
        <w:fldChar w:fldCharType="begin"/>
      </w:r>
      <w:r>
        <w:instrText xml:space="preserve"> PAGEREF _Toc230311655 \h </w:instrText>
      </w:r>
      <w:r>
        <w:fldChar w:fldCharType="separate"/>
      </w:r>
      <w:r>
        <w:t>27</w:t>
      </w:r>
      <w:r>
        <w:fldChar w:fldCharType="end"/>
      </w:r>
      <w:r>
        <w:fldChar w:fldCharType="end"/>
      </w:r>
    </w:p>
    <w:p w14:paraId="1FFF4130">
      <w:pPr>
        <w:pStyle w:val="40"/>
        <w:tabs>
          <w:tab w:val="right" w:leader="dot" w:pos="8778"/>
        </w:tabs>
      </w:pPr>
      <w:r>
        <w:fldChar w:fldCharType="begin"/>
      </w:r>
      <w:r>
        <w:instrText xml:space="preserve"> HYPERLINK \l "_Toc230311656" </w:instrText>
      </w:r>
      <w:r>
        <w:fldChar w:fldCharType="separate"/>
      </w:r>
      <w:r>
        <w:rPr>
          <w:rStyle w:val="20"/>
          <w:rFonts w:cs="Times New Roman"/>
        </w:rPr>
        <w:t>2.5.1. Mosaic Augmentation v2</w:t>
      </w:r>
      <w:r>
        <w:tab/>
      </w:r>
      <w:r>
        <w:fldChar w:fldCharType="begin"/>
      </w:r>
      <w:r>
        <w:instrText xml:space="preserve"> PAGEREF _Toc230311656 \h </w:instrText>
      </w:r>
      <w:r>
        <w:fldChar w:fldCharType="separate"/>
      </w:r>
      <w:r>
        <w:t>27</w:t>
      </w:r>
      <w:r>
        <w:fldChar w:fldCharType="end"/>
      </w:r>
      <w:r>
        <w:fldChar w:fldCharType="end"/>
      </w:r>
    </w:p>
    <w:p w14:paraId="1E74874F">
      <w:pPr>
        <w:pStyle w:val="40"/>
        <w:tabs>
          <w:tab w:val="right" w:leader="dot" w:pos="8778"/>
        </w:tabs>
      </w:pPr>
      <w:r>
        <w:fldChar w:fldCharType="begin"/>
      </w:r>
      <w:r>
        <w:instrText xml:space="preserve"> HYPERLINK \l "_Toc230311657" </w:instrText>
      </w:r>
      <w:r>
        <w:fldChar w:fldCharType="separate"/>
      </w:r>
      <w:r>
        <w:rPr>
          <w:rStyle w:val="20"/>
          <w:rFonts w:cs="Times New Roman"/>
        </w:rPr>
        <w:t>2.5.2. MixUp Augmentation</w:t>
      </w:r>
      <w:r>
        <w:tab/>
      </w:r>
      <w:r>
        <w:fldChar w:fldCharType="begin"/>
      </w:r>
      <w:r>
        <w:instrText xml:space="preserve"> PAGEREF _Toc230311657 \h </w:instrText>
      </w:r>
      <w:r>
        <w:fldChar w:fldCharType="separate"/>
      </w:r>
      <w:r>
        <w:t>27</w:t>
      </w:r>
      <w:r>
        <w:fldChar w:fldCharType="end"/>
      </w:r>
      <w:r>
        <w:fldChar w:fldCharType="end"/>
      </w:r>
    </w:p>
    <w:p w14:paraId="7777B65D">
      <w:pPr>
        <w:pStyle w:val="40"/>
        <w:tabs>
          <w:tab w:val="right" w:leader="dot" w:pos="8778"/>
        </w:tabs>
      </w:pPr>
      <w:r>
        <w:fldChar w:fldCharType="begin"/>
      </w:r>
      <w:r>
        <w:instrText xml:space="preserve"> HYPERLINK \l "_Toc230311658" </w:instrText>
      </w:r>
      <w:r>
        <w:fldChar w:fldCharType="separate"/>
      </w:r>
      <w:r>
        <w:rPr>
          <w:rStyle w:val="20"/>
          <w:rFonts w:cs="Times New Roman"/>
        </w:rPr>
        <w:t>2.5.3. Copy-Paste Augmentation</w:t>
      </w:r>
      <w:r>
        <w:tab/>
      </w:r>
      <w:r>
        <w:fldChar w:fldCharType="begin"/>
      </w:r>
      <w:r>
        <w:instrText xml:space="preserve"> PAGEREF _Toc230311658 \h </w:instrText>
      </w:r>
      <w:r>
        <w:fldChar w:fldCharType="separate"/>
      </w:r>
      <w:r>
        <w:t>27</w:t>
      </w:r>
      <w:r>
        <w:fldChar w:fldCharType="end"/>
      </w:r>
      <w:r>
        <w:fldChar w:fldCharType="end"/>
      </w:r>
    </w:p>
    <w:p w14:paraId="469C17BA">
      <w:pPr>
        <w:pStyle w:val="40"/>
        <w:tabs>
          <w:tab w:val="right" w:leader="dot" w:pos="8778"/>
        </w:tabs>
      </w:pPr>
      <w:r>
        <w:fldChar w:fldCharType="begin"/>
      </w:r>
      <w:r>
        <w:instrText xml:space="preserve"> HYPERLINK \l "_Toc230311659" </w:instrText>
      </w:r>
      <w:r>
        <w:fldChar w:fldCharType="separate"/>
      </w:r>
      <w:r>
        <w:rPr>
          <w:rStyle w:val="20"/>
          <w:rFonts w:cs="Times New Roman"/>
        </w:rPr>
        <w:t>2.5.4. Các biến đổi hình học và màu sắc</w:t>
      </w:r>
      <w:r>
        <w:tab/>
      </w:r>
      <w:r>
        <w:fldChar w:fldCharType="begin"/>
      </w:r>
      <w:r>
        <w:instrText xml:space="preserve"> PAGEREF _Toc230311659 \h </w:instrText>
      </w:r>
      <w:r>
        <w:fldChar w:fldCharType="separate"/>
      </w:r>
      <w:r>
        <w:t>27</w:t>
      </w:r>
      <w:r>
        <w:fldChar w:fldCharType="end"/>
      </w:r>
      <w:r>
        <w:fldChar w:fldCharType="end"/>
      </w:r>
    </w:p>
    <w:p w14:paraId="6D4723D8">
      <w:pPr>
        <w:pStyle w:val="38"/>
        <w:tabs>
          <w:tab w:val="right" w:leader="dot" w:pos="8778"/>
        </w:tabs>
      </w:pPr>
      <w:r>
        <w:fldChar w:fldCharType="begin"/>
      </w:r>
      <w:r>
        <w:instrText xml:space="preserve"> HYPERLINK \l "_Toc230311660" </w:instrText>
      </w:r>
      <w:r>
        <w:fldChar w:fldCharType="separate"/>
      </w:r>
      <w:r>
        <w:rPr>
          <w:rStyle w:val="20"/>
          <w:rFonts w:cs="Times New Roman"/>
        </w:rPr>
        <w:t>CHƯƠNG 3. PHÂN TÍCH VÀ THIẾT KẾ HỆ THỐNG</w:t>
      </w:r>
      <w:r>
        <w:tab/>
      </w:r>
      <w:r>
        <w:fldChar w:fldCharType="begin"/>
      </w:r>
      <w:r>
        <w:instrText xml:space="preserve"> PAGEREF _Toc230311660 \h </w:instrText>
      </w:r>
      <w:r>
        <w:fldChar w:fldCharType="separate"/>
      </w:r>
      <w:r>
        <w:t>29</w:t>
      </w:r>
      <w:r>
        <w:fldChar w:fldCharType="end"/>
      </w:r>
      <w:r>
        <w:fldChar w:fldCharType="end"/>
      </w:r>
    </w:p>
    <w:p w14:paraId="5D36F72C">
      <w:pPr>
        <w:pStyle w:val="39"/>
        <w:tabs>
          <w:tab w:val="right" w:leader="dot" w:pos="8778"/>
        </w:tabs>
      </w:pPr>
      <w:r>
        <w:fldChar w:fldCharType="begin"/>
      </w:r>
      <w:r>
        <w:instrText xml:space="preserve"> HYPERLINK \l "_Toc230311661" </w:instrText>
      </w:r>
      <w:r>
        <w:fldChar w:fldCharType="separate"/>
      </w:r>
      <w:r>
        <w:rPr>
          <w:rStyle w:val="20"/>
          <w:rFonts w:cs="Times New Roman"/>
        </w:rPr>
        <w:t>3.1. Đặc tả yêu cầu hệ thống</w:t>
      </w:r>
      <w:r>
        <w:tab/>
      </w:r>
      <w:r>
        <w:fldChar w:fldCharType="begin"/>
      </w:r>
      <w:r>
        <w:instrText xml:space="preserve"> PAGEREF _Toc230311661 \h </w:instrText>
      </w:r>
      <w:r>
        <w:fldChar w:fldCharType="separate"/>
      </w:r>
      <w:r>
        <w:t>29</w:t>
      </w:r>
      <w:r>
        <w:fldChar w:fldCharType="end"/>
      </w:r>
      <w:r>
        <w:fldChar w:fldCharType="end"/>
      </w:r>
    </w:p>
    <w:p w14:paraId="20B54DCB">
      <w:pPr>
        <w:pStyle w:val="40"/>
        <w:tabs>
          <w:tab w:val="right" w:leader="dot" w:pos="8778"/>
        </w:tabs>
      </w:pPr>
      <w:r>
        <w:fldChar w:fldCharType="begin"/>
      </w:r>
      <w:r>
        <w:instrText xml:space="preserve"> HYPERLINK \l "_Toc230311662" </w:instrText>
      </w:r>
      <w:r>
        <w:fldChar w:fldCharType="separate"/>
      </w:r>
      <w:r>
        <w:rPr>
          <w:rStyle w:val="20"/>
          <w:rFonts w:cs="Times New Roman"/>
        </w:rPr>
        <w:t>3.1.1. Yêu cầu chức năng</w:t>
      </w:r>
      <w:r>
        <w:tab/>
      </w:r>
      <w:r>
        <w:fldChar w:fldCharType="begin"/>
      </w:r>
      <w:r>
        <w:instrText xml:space="preserve"> PAGEREF _Toc230311662 \h </w:instrText>
      </w:r>
      <w:r>
        <w:fldChar w:fldCharType="separate"/>
      </w:r>
      <w:r>
        <w:t>29</w:t>
      </w:r>
      <w:r>
        <w:fldChar w:fldCharType="end"/>
      </w:r>
      <w:r>
        <w:fldChar w:fldCharType="end"/>
      </w:r>
    </w:p>
    <w:p w14:paraId="6676336B">
      <w:pPr>
        <w:pStyle w:val="40"/>
        <w:tabs>
          <w:tab w:val="right" w:leader="dot" w:pos="8778"/>
        </w:tabs>
      </w:pPr>
      <w:r>
        <w:fldChar w:fldCharType="begin"/>
      </w:r>
      <w:r>
        <w:instrText xml:space="preserve"> HYPERLINK \l "_Toc230311663" </w:instrText>
      </w:r>
      <w:r>
        <w:fldChar w:fldCharType="separate"/>
      </w:r>
      <w:r>
        <w:rPr>
          <w:rStyle w:val="20"/>
          <w:rFonts w:cs="Times New Roman"/>
        </w:rPr>
        <w:t>3.1.2. Yêu cầu phi chức năng</w:t>
      </w:r>
      <w:r>
        <w:tab/>
      </w:r>
      <w:r>
        <w:fldChar w:fldCharType="begin"/>
      </w:r>
      <w:r>
        <w:instrText xml:space="preserve"> PAGEREF _Toc230311663 \h </w:instrText>
      </w:r>
      <w:r>
        <w:fldChar w:fldCharType="separate"/>
      </w:r>
      <w:r>
        <w:t>30</w:t>
      </w:r>
      <w:r>
        <w:fldChar w:fldCharType="end"/>
      </w:r>
      <w:r>
        <w:fldChar w:fldCharType="end"/>
      </w:r>
    </w:p>
    <w:p w14:paraId="5F9F856F">
      <w:pPr>
        <w:pStyle w:val="39"/>
        <w:tabs>
          <w:tab w:val="right" w:leader="dot" w:pos="8778"/>
        </w:tabs>
      </w:pPr>
      <w:r>
        <w:fldChar w:fldCharType="begin"/>
      </w:r>
      <w:r>
        <w:instrText xml:space="preserve"> HYPERLINK \l "_Toc230311664" </w:instrText>
      </w:r>
      <w:r>
        <w:fldChar w:fldCharType="separate"/>
      </w:r>
      <w:r>
        <w:rPr>
          <w:rStyle w:val="20"/>
          <w:rFonts w:cs="Times New Roman"/>
        </w:rPr>
        <w:t>3.2. Kiến trúc tổng thể hệ thống</w:t>
      </w:r>
      <w:r>
        <w:tab/>
      </w:r>
      <w:r>
        <w:fldChar w:fldCharType="begin"/>
      </w:r>
      <w:r>
        <w:instrText xml:space="preserve"> PAGEREF _Toc230311664 \h </w:instrText>
      </w:r>
      <w:r>
        <w:fldChar w:fldCharType="separate"/>
      </w:r>
      <w:r>
        <w:t>30</w:t>
      </w:r>
      <w:r>
        <w:fldChar w:fldCharType="end"/>
      </w:r>
      <w:r>
        <w:fldChar w:fldCharType="end"/>
      </w:r>
    </w:p>
    <w:p w14:paraId="05CECCF1">
      <w:pPr>
        <w:pStyle w:val="40"/>
        <w:tabs>
          <w:tab w:val="right" w:leader="dot" w:pos="8778"/>
        </w:tabs>
      </w:pPr>
      <w:r>
        <w:fldChar w:fldCharType="begin"/>
      </w:r>
      <w:r>
        <w:instrText xml:space="preserve"> HYPERLINK \l "_Toc230311665" </w:instrText>
      </w:r>
      <w:r>
        <w:fldChar w:fldCharType="separate"/>
      </w:r>
      <w:r>
        <w:rPr>
          <w:rStyle w:val="20"/>
          <w:rFonts w:cs="Times New Roman"/>
        </w:rPr>
        <w:t>3.2.1. Kiến trúc phân lớp</w:t>
      </w:r>
      <w:r>
        <w:tab/>
      </w:r>
      <w:r>
        <w:fldChar w:fldCharType="begin"/>
      </w:r>
      <w:r>
        <w:instrText xml:space="preserve"> PAGEREF _Toc230311665 \h </w:instrText>
      </w:r>
      <w:r>
        <w:fldChar w:fldCharType="separate"/>
      </w:r>
      <w:r>
        <w:t>30</w:t>
      </w:r>
      <w:r>
        <w:fldChar w:fldCharType="end"/>
      </w:r>
      <w:r>
        <w:fldChar w:fldCharType="end"/>
      </w:r>
    </w:p>
    <w:p w14:paraId="6998F651">
      <w:pPr>
        <w:pStyle w:val="40"/>
        <w:tabs>
          <w:tab w:val="right" w:leader="dot" w:pos="8778"/>
        </w:tabs>
      </w:pPr>
      <w:r>
        <w:fldChar w:fldCharType="begin"/>
      </w:r>
      <w:r>
        <w:instrText xml:space="preserve"> HYPERLINK \l "_Toc230311666" </w:instrText>
      </w:r>
      <w:r>
        <w:fldChar w:fldCharType="separate"/>
      </w:r>
      <w:r>
        <w:rPr>
          <w:rStyle w:val="20"/>
          <w:rFonts w:cs="Times New Roman"/>
        </w:rPr>
        <w:t>3.2.2. Kiến trúc xử lý video bất đồng bộ</w:t>
      </w:r>
      <w:r>
        <w:tab/>
      </w:r>
      <w:r>
        <w:fldChar w:fldCharType="begin"/>
      </w:r>
      <w:r>
        <w:instrText xml:space="preserve"> PAGEREF _Toc230311666 \h </w:instrText>
      </w:r>
      <w:r>
        <w:fldChar w:fldCharType="separate"/>
      </w:r>
      <w:r>
        <w:t>31</w:t>
      </w:r>
      <w:r>
        <w:fldChar w:fldCharType="end"/>
      </w:r>
      <w:r>
        <w:fldChar w:fldCharType="end"/>
      </w:r>
    </w:p>
    <w:p w14:paraId="2C2E672E">
      <w:pPr>
        <w:pStyle w:val="40"/>
        <w:tabs>
          <w:tab w:val="right" w:leader="dot" w:pos="8778"/>
        </w:tabs>
      </w:pPr>
      <w:r>
        <w:fldChar w:fldCharType="begin"/>
      </w:r>
      <w:r>
        <w:instrText xml:space="preserve"> HYPERLINK \l "_Toc230311667" </w:instrText>
      </w:r>
      <w:r>
        <w:fldChar w:fldCharType="separate"/>
      </w:r>
      <w:r>
        <w:rPr>
          <w:rStyle w:val="20"/>
          <w:rFonts w:cs="Times New Roman"/>
        </w:rPr>
        <w:t>3.2.3. Luồng dữ liệu (DFD Level 0)</w:t>
      </w:r>
      <w:r>
        <w:tab/>
      </w:r>
      <w:r>
        <w:fldChar w:fldCharType="begin"/>
      </w:r>
      <w:r>
        <w:instrText xml:space="preserve"> PAGEREF _Toc230311667 \h </w:instrText>
      </w:r>
      <w:r>
        <w:fldChar w:fldCharType="separate"/>
      </w:r>
      <w:r>
        <w:t>32</w:t>
      </w:r>
      <w:r>
        <w:fldChar w:fldCharType="end"/>
      </w:r>
      <w:r>
        <w:fldChar w:fldCharType="end"/>
      </w:r>
    </w:p>
    <w:p w14:paraId="0B391CD1">
      <w:pPr>
        <w:pStyle w:val="39"/>
        <w:tabs>
          <w:tab w:val="right" w:leader="dot" w:pos="8778"/>
        </w:tabs>
      </w:pPr>
      <w:r>
        <w:fldChar w:fldCharType="begin"/>
      </w:r>
      <w:r>
        <w:instrText xml:space="preserve"> HYPERLINK \l "_Toc230311668" </w:instrText>
      </w:r>
      <w:r>
        <w:fldChar w:fldCharType="separate"/>
      </w:r>
      <w:r>
        <w:rPr>
          <w:rStyle w:val="20"/>
          <w:rFonts w:cs="Times New Roman"/>
        </w:rPr>
        <w:t>3.3. Thiết kế cơ sở dữ liệu</w:t>
      </w:r>
      <w:r>
        <w:tab/>
      </w:r>
      <w:r>
        <w:fldChar w:fldCharType="begin"/>
      </w:r>
      <w:r>
        <w:instrText xml:space="preserve"> PAGEREF _Toc230311668 \h </w:instrText>
      </w:r>
      <w:r>
        <w:fldChar w:fldCharType="separate"/>
      </w:r>
      <w:r>
        <w:t>33</w:t>
      </w:r>
      <w:r>
        <w:fldChar w:fldCharType="end"/>
      </w:r>
      <w:r>
        <w:fldChar w:fldCharType="end"/>
      </w:r>
    </w:p>
    <w:p w14:paraId="29132DE2">
      <w:pPr>
        <w:pStyle w:val="40"/>
        <w:tabs>
          <w:tab w:val="right" w:leader="dot" w:pos="8778"/>
        </w:tabs>
      </w:pPr>
      <w:r>
        <w:fldChar w:fldCharType="begin"/>
      </w:r>
      <w:r>
        <w:instrText xml:space="preserve"> HYPERLINK \l "_Toc230311669" </w:instrText>
      </w:r>
      <w:r>
        <w:fldChar w:fldCharType="separate"/>
      </w:r>
      <w:r>
        <w:rPr>
          <w:rStyle w:val="20"/>
          <w:rFonts w:cs="Times New Roman"/>
        </w:rPr>
        <w:t>3.3.1. Sơ đồ thực thể liên kết (ERD)</w:t>
      </w:r>
      <w:r>
        <w:tab/>
      </w:r>
      <w:r>
        <w:fldChar w:fldCharType="begin"/>
      </w:r>
      <w:r>
        <w:instrText xml:space="preserve"> PAGEREF _Toc230311669 \h </w:instrText>
      </w:r>
      <w:r>
        <w:fldChar w:fldCharType="separate"/>
      </w:r>
      <w:r>
        <w:t>33</w:t>
      </w:r>
      <w:r>
        <w:fldChar w:fldCharType="end"/>
      </w:r>
      <w:r>
        <w:fldChar w:fldCharType="end"/>
      </w:r>
    </w:p>
    <w:p w14:paraId="5FD3F42B">
      <w:pPr>
        <w:pStyle w:val="40"/>
        <w:tabs>
          <w:tab w:val="right" w:leader="dot" w:pos="8778"/>
        </w:tabs>
      </w:pPr>
      <w:r>
        <w:fldChar w:fldCharType="begin"/>
      </w:r>
      <w:r>
        <w:instrText xml:space="preserve"> HYPERLINK \l "_Toc230311670" </w:instrText>
      </w:r>
      <w:r>
        <w:fldChar w:fldCharType="separate"/>
      </w:r>
      <w:r>
        <w:rPr>
          <w:rStyle w:val="20"/>
          <w:rFonts w:cs="Times New Roman"/>
        </w:rPr>
        <w:t>3.3.2. Chiến lược tương thích đa CSDL</w:t>
      </w:r>
      <w:r>
        <w:tab/>
      </w:r>
      <w:r>
        <w:fldChar w:fldCharType="begin"/>
      </w:r>
      <w:r>
        <w:instrText xml:space="preserve"> PAGEREF _Toc230311670 \h </w:instrText>
      </w:r>
      <w:r>
        <w:fldChar w:fldCharType="separate"/>
      </w:r>
      <w:r>
        <w:t>34</w:t>
      </w:r>
      <w:r>
        <w:fldChar w:fldCharType="end"/>
      </w:r>
      <w:r>
        <w:fldChar w:fldCharType="end"/>
      </w:r>
    </w:p>
    <w:p w14:paraId="614AF0E2">
      <w:pPr>
        <w:pStyle w:val="39"/>
        <w:tabs>
          <w:tab w:val="right" w:leader="dot" w:pos="8778"/>
        </w:tabs>
      </w:pPr>
      <w:r>
        <w:fldChar w:fldCharType="begin"/>
      </w:r>
      <w:r>
        <w:instrText xml:space="preserve"> HYPERLINK \l "_Toc230311671" </w:instrText>
      </w:r>
      <w:r>
        <w:fldChar w:fldCharType="separate"/>
      </w:r>
      <w:r>
        <w:rPr>
          <w:rStyle w:val="20"/>
          <w:rFonts w:cs="Times New Roman"/>
        </w:rPr>
        <w:t>3.4. Thiết kế REST API</w:t>
      </w:r>
      <w:r>
        <w:tab/>
      </w:r>
      <w:r>
        <w:fldChar w:fldCharType="begin"/>
      </w:r>
      <w:r>
        <w:instrText xml:space="preserve"> PAGEREF _Toc230311671 \h </w:instrText>
      </w:r>
      <w:r>
        <w:fldChar w:fldCharType="separate"/>
      </w:r>
      <w:r>
        <w:t>34</w:t>
      </w:r>
      <w:r>
        <w:fldChar w:fldCharType="end"/>
      </w:r>
      <w:r>
        <w:fldChar w:fldCharType="end"/>
      </w:r>
    </w:p>
    <w:p w14:paraId="1307F116">
      <w:pPr>
        <w:pStyle w:val="40"/>
        <w:tabs>
          <w:tab w:val="right" w:leader="dot" w:pos="8778"/>
        </w:tabs>
      </w:pPr>
      <w:r>
        <w:fldChar w:fldCharType="begin"/>
      </w:r>
      <w:r>
        <w:instrText xml:space="preserve"> HYPERLINK \l "_Toc230311672" </w:instrText>
      </w:r>
      <w:r>
        <w:fldChar w:fldCharType="separate"/>
      </w:r>
      <w:r>
        <w:rPr>
          <w:rStyle w:val="20"/>
          <w:rFonts w:cs="Times New Roman"/>
        </w:rPr>
        <w:t>3.4.1. Quy ước thiết kế API</w:t>
      </w:r>
      <w:r>
        <w:tab/>
      </w:r>
      <w:r>
        <w:fldChar w:fldCharType="begin"/>
      </w:r>
      <w:r>
        <w:instrText xml:space="preserve"> PAGEREF _Toc230311672 \h </w:instrText>
      </w:r>
      <w:r>
        <w:fldChar w:fldCharType="separate"/>
      </w:r>
      <w:r>
        <w:t>34</w:t>
      </w:r>
      <w:r>
        <w:fldChar w:fldCharType="end"/>
      </w:r>
      <w:r>
        <w:fldChar w:fldCharType="end"/>
      </w:r>
    </w:p>
    <w:p w14:paraId="32B88A72">
      <w:pPr>
        <w:pStyle w:val="40"/>
        <w:tabs>
          <w:tab w:val="right" w:leader="dot" w:pos="8778"/>
        </w:tabs>
      </w:pPr>
      <w:r>
        <w:fldChar w:fldCharType="begin"/>
      </w:r>
      <w:r>
        <w:instrText xml:space="preserve"> HYPERLINK \l "_Toc230311673" </w:instrText>
      </w:r>
      <w:r>
        <w:fldChar w:fldCharType="separate"/>
      </w:r>
      <w:r>
        <w:rPr>
          <w:rStyle w:val="20"/>
          <w:rFonts w:cs="Times New Roman"/>
        </w:rPr>
        <w:t>3.4.2. Danh sách API endpoint</w:t>
      </w:r>
      <w:r>
        <w:tab/>
      </w:r>
      <w:r>
        <w:fldChar w:fldCharType="begin"/>
      </w:r>
      <w:r>
        <w:instrText xml:space="preserve"> PAGEREF _Toc230311673 \h </w:instrText>
      </w:r>
      <w:r>
        <w:fldChar w:fldCharType="separate"/>
      </w:r>
      <w:r>
        <w:t>35</w:t>
      </w:r>
      <w:r>
        <w:fldChar w:fldCharType="end"/>
      </w:r>
      <w:r>
        <w:fldChar w:fldCharType="end"/>
      </w:r>
    </w:p>
    <w:p w14:paraId="6CA40CC1">
      <w:pPr>
        <w:pStyle w:val="40"/>
        <w:tabs>
          <w:tab w:val="right" w:leader="dot" w:pos="8778"/>
        </w:tabs>
      </w:pPr>
      <w:r>
        <w:fldChar w:fldCharType="begin"/>
      </w:r>
      <w:r>
        <w:instrText xml:space="preserve"> HYPERLINK \l "_Toc230311674" </w:instrText>
      </w:r>
      <w:r>
        <w:fldChar w:fldCharType="separate"/>
      </w:r>
      <w:r>
        <w:rPr>
          <w:rStyle w:val="20"/>
          <w:rFonts w:cs="Times New Roman"/>
        </w:rPr>
        <w:t>3.4.3. Ví dụ luồng API – Xử lý video</w:t>
      </w:r>
      <w:r>
        <w:tab/>
      </w:r>
      <w:r>
        <w:fldChar w:fldCharType="begin"/>
      </w:r>
      <w:r>
        <w:instrText xml:space="preserve"> PAGEREF _Toc230311674 \h </w:instrText>
      </w:r>
      <w:r>
        <w:fldChar w:fldCharType="separate"/>
      </w:r>
      <w:r>
        <w:t>36</w:t>
      </w:r>
      <w:r>
        <w:fldChar w:fldCharType="end"/>
      </w:r>
      <w:r>
        <w:fldChar w:fldCharType="end"/>
      </w:r>
    </w:p>
    <w:p w14:paraId="6C8A440B">
      <w:pPr>
        <w:pStyle w:val="38"/>
        <w:tabs>
          <w:tab w:val="right" w:leader="dot" w:pos="8778"/>
        </w:tabs>
      </w:pPr>
      <w:r>
        <w:fldChar w:fldCharType="begin"/>
      </w:r>
      <w:r>
        <w:instrText xml:space="preserve"> HYPERLINK \l "_Toc230311675" </w:instrText>
      </w:r>
      <w:r>
        <w:fldChar w:fldCharType="separate"/>
      </w:r>
      <w:r>
        <w:rPr>
          <w:rStyle w:val="20"/>
          <w:rFonts w:cs="Times New Roman"/>
        </w:rPr>
        <w:t>CHƯƠNG 4. HUẤN LUYỆN VÀ ĐÁNH GIÁ MÔ HÌNH</w:t>
      </w:r>
      <w:r>
        <w:tab/>
      </w:r>
      <w:r>
        <w:fldChar w:fldCharType="begin"/>
      </w:r>
      <w:r>
        <w:instrText xml:space="preserve"> PAGEREF _Toc230311675 \h </w:instrText>
      </w:r>
      <w:r>
        <w:fldChar w:fldCharType="separate"/>
      </w:r>
      <w:r>
        <w:t>37</w:t>
      </w:r>
      <w:r>
        <w:fldChar w:fldCharType="end"/>
      </w:r>
      <w:r>
        <w:fldChar w:fldCharType="end"/>
      </w:r>
    </w:p>
    <w:p w14:paraId="0F61449F">
      <w:pPr>
        <w:pStyle w:val="39"/>
        <w:tabs>
          <w:tab w:val="right" w:leader="dot" w:pos="8778"/>
        </w:tabs>
      </w:pPr>
      <w:r>
        <w:fldChar w:fldCharType="begin"/>
      </w:r>
      <w:r>
        <w:instrText xml:space="preserve"> HYPERLINK \l "_Toc230311676" </w:instrText>
      </w:r>
      <w:r>
        <w:fldChar w:fldCharType="separate"/>
      </w:r>
      <w:r>
        <w:rPr>
          <w:rStyle w:val="20"/>
          <w:rFonts w:cs="Times New Roman"/>
        </w:rPr>
        <w:t>4.1. Bộ dữ liệu sử dụng</w:t>
      </w:r>
      <w:r>
        <w:tab/>
      </w:r>
      <w:r>
        <w:fldChar w:fldCharType="begin"/>
      </w:r>
      <w:r>
        <w:instrText xml:space="preserve"> PAGEREF _Toc230311676 \h </w:instrText>
      </w:r>
      <w:r>
        <w:fldChar w:fldCharType="separate"/>
      </w:r>
      <w:r>
        <w:t>37</w:t>
      </w:r>
      <w:r>
        <w:fldChar w:fldCharType="end"/>
      </w:r>
      <w:r>
        <w:fldChar w:fldCharType="end"/>
      </w:r>
    </w:p>
    <w:p w14:paraId="21924D86">
      <w:pPr>
        <w:pStyle w:val="40"/>
        <w:tabs>
          <w:tab w:val="right" w:leader="dot" w:pos="8778"/>
        </w:tabs>
      </w:pPr>
      <w:r>
        <w:fldChar w:fldCharType="begin"/>
      </w:r>
      <w:r>
        <w:instrText xml:space="preserve"> HYPERLINK \l "_Toc230311677" </w:instrText>
      </w:r>
      <w:r>
        <w:fldChar w:fldCharType="separate"/>
      </w:r>
      <w:r>
        <w:rPr>
          <w:rStyle w:val="20"/>
          <w:rFonts w:cs="Times New Roman"/>
        </w:rPr>
        <w:t>4.1.1. Bộ dữ liệu FishEye8K</w:t>
      </w:r>
      <w:r>
        <w:tab/>
      </w:r>
      <w:r>
        <w:fldChar w:fldCharType="begin"/>
      </w:r>
      <w:r>
        <w:instrText xml:space="preserve"> PAGEREF _Toc230311677 \h </w:instrText>
      </w:r>
      <w:r>
        <w:fldChar w:fldCharType="separate"/>
      </w:r>
      <w:r>
        <w:t>37</w:t>
      </w:r>
      <w:r>
        <w:fldChar w:fldCharType="end"/>
      </w:r>
      <w:r>
        <w:fldChar w:fldCharType="end"/>
      </w:r>
    </w:p>
    <w:p w14:paraId="04B4C548">
      <w:pPr>
        <w:pStyle w:val="40"/>
        <w:tabs>
          <w:tab w:val="right" w:leader="dot" w:pos="8778"/>
        </w:tabs>
      </w:pPr>
      <w:r>
        <w:fldChar w:fldCharType="begin"/>
      </w:r>
      <w:r>
        <w:instrText xml:space="preserve"> HYPERLINK \l "_Toc230311678" </w:instrText>
      </w:r>
      <w:r>
        <w:fldChar w:fldCharType="separate"/>
      </w:r>
      <w:r>
        <w:rPr>
          <w:rStyle w:val="20"/>
          <w:rFonts w:cs="Times New Roman"/>
        </w:rPr>
        <w:t>4.1.2. Bộ dữ liệu VisDrone2019</w:t>
      </w:r>
      <w:r>
        <w:tab/>
      </w:r>
      <w:r>
        <w:fldChar w:fldCharType="begin"/>
      </w:r>
      <w:r>
        <w:instrText xml:space="preserve"> PAGEREF _Toc230311678 \h </w:instrText>
      </w:r>
      <w:r>
        <w:fldChar w:fldCharType="separate"/>
      </w:r>
      <w:r>
        <w:t>38</w:t>
      </w:r>
      <w:r>
        <w:fldChar w:fldCharType="end"/>
      </w:r>
      <w:r>
        <w:fldChar w:fldCharType="end"/>
      </w:r>
    </w:p>
    <w:p w14:paraId="26010618">
      <w:pPr>
        <w:pStyle w:val="39"/>
        <w:tabs>
          <w:tab w:val="right" w:leader="dot" w:pos="8778"/>
        </w:tabs>
      </w:pPr>
      <w:r>
        <w:fldChar w:fldCharType="begin"/>
      </w:r>
      <w:r>
        <w:instrText xml:space="preserve"> HYPERLINK \l "_Toc230311679" </w:instrText>
      </w:r>
      <w:r>
        <w:fldChar w:fldCharType="separate"/>
      </w:r>
      <w:r>
        <w:rPr>
          <w:rStyle w:val="20"/>
          <w:rFonts w:cs="Times New Roman"/>
        </w:rPr>
        <w:t>4.2. Tiền xử lý và bổ sung dữ liệu</w:t>
      </w:r>
      <w:r>
        <w:tab/>
      </w:r>
      <w:r>
        <w:fldChar w:fldCharType="begin"/>
      </w:r>
      <w:r>
        <w:instrText xml:space="preserve"> PAGEREF _Toc230311679 \h </w:instrText>
      </w:r>
      <w:r>
        <w:fldChar w:fldCharType="separate"/>
      </w:r>
      <w:r>
        <w:t>39</w:t>
      </w:r>
      <w:r>
        <w:fldChar w:fldCharType="end"/>
      </w:r>
      <w:r>
        <w:fldChar w:fldCharType="end"/>
      </w:r>
    </w:p>
    <w:p w14:paraId="10537D45">
      <w:pPr>
        <w:pStyle w:val="40"/>
        <w:tabs>
          <w:tab w:val="right" w:leader="dot" w:pos="8778"/>
        </w:tabs>
      </w:pPr>
      <w:r>
        <w:fldChar w:fldCharType="begin"/>
      </w:r>
      <w:r>
        <w:instrText xml:space="preserve"> HYPERLINK \l "_Toc230311680" </w:instrText>
      </w:r>
      <w:r>
        <w:fldChar w:fldCharType="separate"/>
      </w:r>
      <w:r>
        <w:rPr>
          <w:rStyle w:val="20"/>
          <w:rFonts w:cs="Times New Roman"/>
        </w:rPr>
        <w:t>4.2.1. Pipeline chuyển đổi VisDrone sang fisheye</w:t>
      </w:r>
      <w:r>
        <w:tab/>
      </w:r>
      <w:r>
        <w:fldChar w:fldCharType="begin"/>
      </w:r>
      <w:r>
        <w:instrText xml:space="preserve"> PAGEREF _Toc230311680 \h </w:instrText>
      </w:r>
      <w:r>
        <w:fldChar w:fldCharType="separate"/>
      </w:r>
      <w:r>
        <w:t>39</w:t>
      </w:r>
      <w:r>
        <w:fldChar w:fldCharType="end"/>
      </w:r>
      <w:r>
        <w:fldChar w:fldCharType="end"/>
      </w:r>
    </w:p>
    <w:p w14:paraId="6DF97C88">
      <w:pPr>
        <w:pStyle w:val="40"/>
        <w:tabs>
          <w:tab w:val="right" w:leader="dot" w:pos="8778"/>
        </w:tabs>
      </w:pPr>
      <w:r>
        <w:fldChar w:fldCharType="begin"/>
      </w:r>
      <w:r>
        <w:instrText xml:space="preserve"> HYPERLINK \l "_Toc230311681" </w:instrText>
      </w:r>
      <w:r>
        <w:fldChar w:fldCharType="separate"/>
      </w:r>
      <w:r>
        <w:rPr>
          <w:rStyle w:val="20"/>
          <w:rFonts w:cs="Times New Roman"/>
        </w:rPr>
        <w:t>4.2.2. Cân bằng dữ liệu theo lớp</w:t>
      </w:r>
      <w:r>
        <w:tab/>
      </w:r>
      <w:r>
        <w:fldChar w:fldCharType="begin"/>
      </w:r>
      <w:r>
        <w:instrText xml:space="preserve"> PAGEREF _Toc230311681 \h </w:instrText>
      </w:r>
      <w:r>
        <w:fldChar w:fldCharType="separate"/>
      </w:r>
      <w:r>
        <w:t>40</w:t>
      </w:r>
      <w:r>
        <w:fldChar w:fldCharType="end"/>
      </w:r>
      <w:r>
        <w:fldChar w:fldCharType="end"/>
      </w:r>
    </w:p>
    <w:p w14:paraId="172B5DA7">
      <w:pPr>
        <w:pStyle w:val="39"/>
        <w:tabs>
          <w:tab w:val="right" w:leader="dot" w:pos="8778"/>
        </w:tabs>
      </w:pPr>
      <w:r>
        <w:fldChar w:fldCharType="begin"/>
      </w:r>
      <w:r>
        <w:instrText xml:space="preserve"> HYPERLINK \l "_Toc230311682" </w:instrText>
      </w:r>
      <w:r>
        <w:fldChar w:fldCharType="separate"/>
      </w:r>
      <w:r>
        <w:rPr>
          <w:rStyle w:val="20"/>
          <w:rFonts w:cs="Times New Roman"/>
        </w:rPr>
        <w:t>4.3. Cấu hình huấn luyện</w:t>
      </w:r>
      <w:r>
        <w:tab/>
      </w:r>
      <w:r>
        <w:fldChar w:fldCharType="begin"/>
      </w:r>
      <w:r>
        <w:instrText xml:space="preserve"> PAGEREF _Toc230311682 \h </w:instrText>
      </w:r>
      <w:r>
        <w:fldChar w:fldCharType="separate"/>
      </w:r>
      <w:r>
        <w:t>40</w:t>
      </w:r>
      <w:r>
        <w:fldChar w:fldCharType="end"/>
      </w:r>
      <w:r>
        <w:fldChar w:fldCharType="end"/>
      </w:r>
    </w:p>
    <w:p w14:paraId="75B48709">
      <w:pPr>
        <w:pStyle w:val="40"/>
        <w:tabs>
          <w:tab w:val="right" w:leader="dot" w:pos="8778"/>
        </w:tabs>
      </w:pPr>
      <w:r>
        <w:fldChar w:fldCharType="begin"/>
      </w:r>
      <w:r>
        <w:instrText xml:space="preserve"> HYPERLINK \l "_Toc230311683" </w:instrText>
      </w:r>
      <w:r>
        <w:fldChar w:fldCharType="separate"/>
      </w:r>
      <w:r>
        <w:rPr>
          <w:rStyle w:val="20"/>
          <w:rFonts w:cs="Times New Roman"/>
        </w:rPr>
        <w:t>4.3.1. Môi trường huấn luyện</w:t>
      </w:r>
      <w:r>
        <w:tab/>
      </w:r>
      <w:r>
        <w:fldChar w:fldCharType="begin"/>
      </w:r>
      <w:r>
        <w:instrText xml:space="preserve"> PAGEREF _Toc230311683 \h </w:instrText>
      </w:r>
      <w:r>
        <w:fldChar w:fldCharType="separate"/>
      </w:r>
      <w:r>
        <w:t>40</w:t>
      </w:r>
      <w:r>
        <w:fldChar w:fldCharType="end"/>
      </w:r>
      <w:r>
        <w:fldChar w:fldCharType="end"/>
      </w:r>
    </w:p>
    <w:p w14:paraId="29AD6D64">
      <w:pPr>
        <w:pStyle w:val="40"/>
        <w:tabs>
          <w:tab w:val="right" w:leader="dot" w:pos="8778"/>
        </w:tabs>
      </w:pPr>
      <w:r>
        <w:fldChar w:fldCharType="begin"/>
      </w:r>
      <w:r>
        <w:instrText xml:space="preserve"> HYPERLINK \l "_Toc230311684" </w:instrText>
      </w:r>
      <w:r>
        <w:fldChar w:fldCharType="separate"/>
      </w:r>
      <w:r>
        <w:rPr>
          <w:rStyle w:val="20"/>
          <w:rFonts w:cs="Times New Roman"/>
        </w:rPr>
        <w:t>4.3.2. Siêu tham số huấn luyện</w:t>
      </w:r>
      <w:r>
        <w:tab/>
      </w:r>
      <w:r>
        <w:fldChar w:fldCharType="begin"/>
      </w:r>
      <w:r>
        <w:instrText xml:space="preserve"> PAGEREF _Toc230311684 \h </w:instrText>
      </w:r>
      <w:r>
        <w:fldChar w:fldCharType="separate"/>
      </w:r>
      <w:r>
        <w:t>40</w:t>
      </w:r>
      <w:r>
        <w:fldChar w:fldCharType="end"/>
      </w:r>
      <w:r>
        <w:fldChar w:fldCharType="end"/>
      </w:r>
    </w:p>
    <w:p w14:paraId="7D4A5863">
      <w:pPr>
        <w:pStyle w:val="40"/>
        <w:tabs>
          <w:tab w:val="right" w:leader="dot" w:pos="8778"/>
        </w:tabs>
      </w:pPr>
      <w:r>
        <w:fldChar w:fldCharType="begin"/>
      </w:r>
      <w:r>
        <w:instrText xml:space="preserve"> HYPERLINK \l "_Toc230311685" </w:instrText>
      </w:r>
      <w:r>
        <w:fldChar w:fldCharType="separate"/>
      </w:r>
      <w:r>
        <w:rPr>
          <w:rStyle w:val="20"/>
          <w:rFonts w:cs="Times New Roman"/>
        </w:rPr>
        <w:t>4.3.3. Cấu trúc file checkpoint</w:t>
      </w:r>
      <w:r>
        <w:tab/>
      </w:r>
      <w:r>
        <w:fldChar w:fldCharType="begin"/>
      </w:r>
      <w:r>
        <w:instrText xml:space="preserve"> PAGEREF _Toc230311685 \h </w:instrText>
      </w:r>
      <w:r>
        <w:fldChar w:fldCharType="separate"/>
      </w:r>
      <w:r>
        <w:t>41</w:t>
      </w:r>
      <w:r>
        <w:fldChar w:fldCharType="end"/>
      </w:r>
      <w:r>
        <w:fldChar w:fldCharType="end"/>
      </w:r>
    </w:p>
    <w:p w14:paraId="282DBD9C">
      <w:pPr>
        <w:pStyle w:val="39"/>
        <w:tabs>
          <w:tab w:val="right" w:leader="dot" w:pos="8778"/>
        </w:tabs>
      </w:pPr>
      <w:r>
        <w:fldChar w:fldCharType="begin"/>
      </w:r>
      <w:r>
        <w:instrText xml:space="preserve"> HYPERLINK \l "_Toc230311686" </w:instrText>
      </w:r>
      <w:r>
        <w:fldChar w:fldCharType="separate"/>
      </w:r>
      <w:r>
        <w:rPr>
          <w:rStyle w:val="20"/>
          <w:rFonts w:cs="Times New Roman"/>
        </w:rPr>
        <w:t>4.4. Kết quả huấn luyện</w:t>
      </w:r>
      <w:r>
        <w:tab/>
      </w:r>
      <w:r>
        <w:fldChar w:fldCharType="begin"/>
      </w:r>
      <w:r>
        <w:instrText xml:space="preserve"> PAGEREF _Toc230311686 \h </w:instrText>
      </w:r>
      <w:r>
        <w:fldChar w:fldCharType="separate"/>
      </w:r>
      <w:r>
        <w:t>41</w:t>
      </w:r>
      <w:r>
        <w:fldChar w:fldCharType="end"/>
      </w:r>
      <w:r>
        <w:fldChar w:fldCharType="end"/>
      </w:r>
    </w:p>
    <w:p w14:paraId="7DCFD605">
      <w:pPr>
        <w:pStyle w:val="40"/>
        <w:tabs>
          <w:tab w:val="right" w:leader="dot" w:pos="8778"/>
        </w:tabs>
      </w:pPr>
      <w:r>
        <w:fldChar w:fldCharType="begin"/>
      </w:r>
      <w:r>
        <w:instrText xml:space="preserve"> HYPERLINK \l "_Toc230311687" </w:instrText>
      </w:r>
      <w:r>
        <w:fldChar w:fldCharType="separate"/>
      </w:r>
      <w:r>
        <w:rPr>
          <w:rStyle w:val="20"/>
          <w:rFonts w:cs="Times New Roman"/>
        </w:rPr>
        <w:t>4.4.1. Quá trình hội tụ</w:t>
      </w:r>
      <w:r>
        <w:tab/>
      </w:r>
      <w:r>
        <w:fldChar w:fldCharType="begin"/>
      </w:r>
      <w:r>
        <w:instrText xml:space="preserve"> PAGEREF _Toc230311687 \h </w:instrText>
      </w:r>
      <w:r>
        <w:fldChar w:fldCharType="separate"/>
      </w:r>
      <w:r>
        <w:t>41</w:t>
      </w:r>
      <w:r>
        <w:fldChar w:fldCharType="end"/>
      </w:r>
      <w:r>
        <w:fldChar w:fldCharType="end"/>
      </w:r>
    </w:p>
    <w:p w14:paraId="2952818B">
      <w:pPr>
        <w:pStyle w:val="40"/>
        <w:tabs>
          <w:tab w:val="right" w:leader="dot" w:pos="8778"/>
        </w:tabs>
      </w:pPr>
      <w:r>
        <w:fldChar w:fldCharType="begin"/>
      </w:r>
      <w:r>
        <w:instrText xml:space="preserve"> HYPERLINK \l "_Toc230311688" </w:instrText>
      </w:r>
      <w:r>
        <w:fldChar w:fldCharType="separate"/>
      </w:r>
      <w:r>
        <w:rPr>
          <w:rStyle w:val="20"/>
          <w:rFonts w:cs="Times New Roman"/>
        </w:rPr>
        <w:t>4.4.2. Kết quả đánh giá trên tập kiểm thử</w:t>
      </w:r>
      <w:r>
        <w:tab/>
      </w:r>
      <w:r>
        <w:fldChar w:fldCharType="begin"/>
      </w:r>
      <w:r>
        <w:instrText xml:space="preserve"> PAGEREF _Toc230311688 \h </w:instrText>
      </w:r>
      <w:r>
        <w:fldChar w:fldCharType="separate"/>
      </w:r>
      <w:r>
        <w:t>43</w:t>
      </w:r>
      <w:r>
        <w:fldChar w:fldCharType="end"/>
      </w:r>
      <w:r>
        <w:fldChar w:fldCharType="end"/>
      </w:r>
    </w:p>
    <w:p w14:paraId="5D40718F">
      <w:pPr>
        <w:pStyle w:val="39"/>
        <w:tabs>
          <w:tab w:val="right" w:leader="dot" w:pos="8778"/>
        </w:tabs>
      </w:pPr>
      <w:r>
        <w:fldChar w:fldCharType="begin"/>
      </w:r>
      <w:r>
        <w:instrText xml:space="preserve"> HYPERLINK \l "_Toc230311689" </w:instrText>
      </w:r>
      <w:r>
        <w:fldChar w:fldCharType="separate"/>
      </w:r>
      <w:r>
        <w:rPr>
          <w:rStyle w:val="20"/>
          <w:rFonts w:cs="Times New Roman"/>
        </w:rPr>
        <w:t>4.5. So sánh hai phiên bản YOLOv11-L</w:t>
      </w:r>
      <w:r>
        <w:tab/>
      </w:r>
      <w:r>
        <w:fldChar w:fldCharType="begin"/>
      </w:r>
      <w:r>
        <w:instrText xml:space="preserve"> PAGEREF _Toc230311689 \h </w:instrText>
      </w:r>
      <w:r>
        <w:fldChar w:fldCharType="separate"/>
      </w:r>
      <w:r>
        <w:t>44</w:t>
      </w:r>
      <w:r>
        <w:fldChar w:fldCharType="end"/>
      </w:r>
      <w:r>
        <w:fldChar w:fldCharType="end"/>
      </w:r>
    </w:p>
    <w:p w14:paraId="0C516068">
      <w:pPr>
        <w:pStyle w:val="38"/>
        <w:tabs>
          <w:tab w:val="right" w:leader="dot" w:pos="8778"/>
        </w:tabs>
      </w:pPr>
      <w:r>
        <w:fldChar w:fldCharType="begin"/>
      </w:r>
      <w:r>
        <w:instrText xml:space="preserve"> HYPERLINK \l "_Toc230311690" </w:instrText>
      </w:r>
      <w:r>
        <w:fldChar w:fldCharType="separate"/>
      </w:r>
      <w:r>
        <w:rPr>
          <w:rStyle w:val="20"/>
          <w:rFonts w:cs="Times New Roman"/>
        </w:rPr>
        <w:t>CHƯƠNG 5. XÂY DỰNG ỨNG DỤNG GIÁM SÁT GIAO THÔNG THÔNG MINH</w:t>
      </w:r>
      <w:r>
        <w:tab/>
      </w:r>
      <w:r>
        <w:fldChar w:fldCharType="begin"/>
      </w:r>
      <w:r>
        <w:instrText xml:space="preserve"> PAGEREF _Toc230311690 \h </w:instrText>
      </w:r>
      <w:r>
        <w:fldChar w:fldCharType="separate"/>
      </w:r>
      <w:r>
        <w:t>46</w:t>
      </w:r>
      <w:r>
        <w:fldChar w:fldCharType="end"/>
      </w:r>
      <w:r>
        <w:fldChar w:fldCharType="end"/>
      </w:r>
    </w:p>
    <w:p w14:paraId="28EC2703">
      <w:pPr>
        <w:pStyle w:val="39"/>
        <w:tabs>
          <w:tab w:val="right" w:leader="dot" w:pos="8778"/>
        </w:tabs>
      </w:pPr>
      <w:r>
        <w:fldChar w:fldCharType="begin"/>
      </w:r>
      <w:r>
        <w:instrText xml:space="preserve"> HYPERLINK \l "_Toc230311691" </w:instrText>
      </w:r>
      <w:r>
        <w:fldChar w:fldCharType="separate"/>
      </w:r>
      <w:r>
        <w:rPr>
          <w:rStyle w:val="20"/>
          <w:rFonts w:cs="Times New Roman"/>
        </w:rPr>
        <w:t>5.1. Kiến trúc ứng dụng Flask</w:t>
      </w:r>
      <w:r>
        <w:tab/>
      </w:r>
      <w:r>
        <w:fldChar w:fldCharType="begin"/>
      </w:r>
      <w:r>
        <w:instrText xml:space="preserve"> PAGEREF _Toc230311691 \h </w:instrText>
      </w:r>
      <w:r>
        <w:fldChar w:fldCharType="separate"/>
      </w:r>
      <w:r>
        <w:t>46</w:t>
      </w:r>
      <w:r>
        <w:fldChar w:fldCharType="end"/>
      </w:r>
      <w:r>
        <w:fldChar w:fldCharType="end"/>
      </w:r>
    </w:p>
    <w:p w14:paraId="06A15E88">
      <w:pPr>
        <w:pStyle w:val="40"/>
        <w:tabs>
          <w:tab w:val="right" w:leader="dot" w:pos="8778"/>
        </w:tabs>
      </w:pPr>
      <w:r>
        <w:fldChar w:fldCharType="begin"/>
      </w:r>
      <w:r>
        <w:instrText xml:space="preserve"> HYPERLINK \l "_Toc230311692" </w:instrText>
      </w:r>
      <w:r>
        <w:fldChar w:fldCharType="separate"/>
      </w:r>
      <w:r>
        <w:rPr>
          <w:rStyle w:val="20"/>
          <w:rFonts w:cs="Times New Roman"/>
        </w:rPr>
        <w:t>5.1.1. Cấu trúc thư mục dự án</w:t>
      </w:r>
      <w:r>
        <w:tab/>
      </w:r>
      <w:r>
        <w:fldChar w:fldCharType="begin"/>
      </w:r>
      <w:r>
        <w:instrText xml:space="preserve"> PAGEREF _Toc230311692 \h </w:instrText>
      </w:r>
      <w:r>
        <w:fldChar w:fldCharType="separate"/>
      </w:r>
      <w:r>
        <w:t>46</w:t>
      </w:r>
      <w:r>
        <w:fldChar w:fldCharType="end"/>
      </w:r>
      <w:r>
        <w:fldChar w:fldCharType="end"/>
      </w:r>
    </w:p>
    <w:p w14:paraId="77B442F9">
      <w:pPr>
        <w:pStyle w:val="40"/>
        <w:tabs>
          <w:tab w:val="right" w:leader="dot" w:pos="8778"/>
        </w:tabs>
      </w:pPr>
      <w:r>
        <w:fldChar w:fldCharType="begin"/>
      </w:r>
      <w:r>
        <w:instrText xml:space="preserve"> HYPERLINK \l "_Toc230311693" </w:instrText>
      </w:r>
      <w:r>
        <w:fldChar w:fldCharType="separate"/>
      </w:r>
      <w:r>
        <w:rPr>
          <w:rStyle w:val="20"/>
          <w:rFonts w:cs="Times New Roman"/>
        </w:rPr>
        <w:t>5.1.2. Khởi tạo ứng dụng Flask</w:t>
      </w:r>
      <w:r>
        <w:tab/>
      </w:r>
      <w:r>
        <w:fldChar w:fldCharType="begin"/>
      </w:r>
      <w:r>
        <w:instrText xml:space="preserve"> PAGEREF _Toc230311693 \h </w:instrText>
      </w:r>
      <w:r>
        <w:fldChar w:fldCharType="separate"/>
      </w:r>
      <w:r>
        <w:t>47</w:t>
      </w:r>
      <w:r>
        <w:fldChar w:fldCharType="end"/>
      </w:r>
      <w:r>
        <w:fldChar w:fldCharType="end"/>
      </w:r>
    </w:p>
    <w:p w14:paraId="597A33CE">
      <w:pPr>
        <w:pStyle w:val="40"/>
        <w:tabs>
          <w:tab w:val="right" w:leader="dot" w:pos="8778"/>
        </w:tabs>
      </w:pPr>
      <w:r>
        <w:fldChar w:fldCharType="begin"/>
      </w:r>
      <w:r>
        <w:instrText xml:space="preserve"> HYPERLINK \l "_Toc230311694" </w:instrText>
      </w:r>
      <w:r>
        <w:fldChar w:fldCharType="separate"/>
      </w:r>
      <w:r>
        <w:rPr>
          <w:rStyle w:val="20"/>
          <w:rFonts w:cs="Times New Roman"/>
        </w:rPr>
        <w:t>5.1.3. Xử lý concurrent requests</w:t>
      </w:r>
      <w:r>
        <w:tab/>
      </w:r>
      <w:r>
        <w:fldChar w:fldCharType="begin"/>
      </w:r>
      <w:r>
        <w:instrText xml:space="preserve"> PAGEREF _Toc230311694 \h </w:instrText>
      </w:r>
      <w:r>
        <w:fldChar w:fldCharType="separate"/>
      </w:r>
      <w:r>
        <w:t>47</w:t>
      </w:r>
      <w:r>
        <w:fldChar w:fldCharType="end"/>
      </w:r>
      <w:r>
        <w:fldChar w:fldCharType="end"/>
      </w:r>
    </w:p>
    <w:p w14:paraId="40224EA9">
      <w:pPr>
        <w:pStyle w:val="39"/>
        <w:tabs>
          <w:tab w:val="right" w:leader="dot" w:pos="8778"/>
        </w:tabs>
      </w:pPr>
      <w:r>
        <w:fldChar w:fldCharType="begin"/>
      </w:r>
      <w:r>
        <w:instrText xml:space="preserve"> HYPERLINK \l "_Toc230311695" </w:instrText>
      </w:r>
      <w:r>
        <w:fldChar w:fldCharType="separate"/>
      </w:r>
      <w:r>
        <w:rPr>
          <w:rStyle w:val="20"/>
          <w:rFonts w:cs="Times New Roman"/>
        </w:rPr>
        <w:t>5.2. Module ước lượng tốc độ phương tiện (SpeedEstimator)</w:t>
      </w:r>
      <w:r>
        <w:tab/>
      </w:r>
      <w:r>
        <w:fldChar w:fldCharType="begin"/>
      </w:r>
      <w:r>
        <w:instrText xml:space="preserve"> PAGEREF _Toc230311695 \h </w:instrText>
      </w:r>
      <w:r>
        <w:fldChar w:fldCharType="separate"/>
      </w:r>
      <w:r>
        <w:t>48</w:t>
      </w:r>
      <w:r>
        <w:fldChar w:fldCharType="end"/>
      </w:r>
      <w:r>
        <w:fldChar w:fldCharType="end"/>
      </w:r>
    </w:p>
    <w:p w14:paraId="7F3087A7">
      <w:pPr>
        <w:pStyle w:val="40"/>
        <w:tabs>
          <w:tab w:val="right" w:leader="dot" w:pos="8778"/>
        </w:tabs>
      </w:pPr>
      <w:r>
        <w:fldChar w:fldCharType="begin"/>
      </w:r>
      <w:r>
        <w:instrText xml:space="preserve"> HYPERLINK \l "_Toc230311696" </w:instrText>
      </w:r>
      <w:r>
        <w:fldChar w:fldCharType="separate"/>
      </w:r>
      <w:r>
        <w:rPr>
          <w:rStyle w:val="20"/>
          <w:rFonts w:cs="Times New Roman"/>
        </w:rPr>
        <w:t>5.2.1. Nguyên lý theo dõi IoU</w:t>
      </w:r>
      <w:r>
        <w:tab/>
      </w:r>
      <w:r>
        <w:fldChar w:fldCharType="begin"/>
      </w:r>
      <w:r>
        <w:instrText xml:space="preserve"> PAGEREF _Toc230311696 \h </w:instrText>
      </w:r>
      <w:r>
        <w:fldChar w:fldCharType="separate"/>
      </w:r>
      <w:r>
        <w:t>48</w:t>
      </w:r>
      <w:r>
        <w:fldChar w:fldCharType="end"/>
      </w:r>
      <w:r>
        <w:fldChar w:fldCharType="end"/>
      </w:r>
    </w:p>
    <w:p w14:paraId="03D0FED8">
      <w:pPr>
        <w:pStyle w:val="40"/>
        <w:tabs>
          <w:tab w:val="right" w:leader="dot" w:pos="8778"/>
        </w:tabs>
      </w:pPr>
      <w:r>
        <w:fldChar w:fldCharType="begin"/>
      </w:r>
      <w:r>
        <w:instrText xml:space="preserve"> HYPERLINK \l "_Toc230311697" </w:instrText>
      </w:r>
      <w:r>
        <w:fldChar w:fldCharType="separate"/>
      </w:r>
      <w:r>
        <w:rPr>
          <w:rStyle w:val="20"/>
          <w:rFonts w:cs="Times New Roman"/>
        </w:rPr>
        <w:t>5.2.2. Chuyển đổi pixel displacement → tốc độ km/h</w:t>
      </w:r>
      <w:r>
        <w:tab/>
      </w:r>
      <w:r>
        <w:fldChar w:fldCharType="begin"/>
      </w:r>
      <w:r>
        <w:instrText xml:space="preserve"> PAGEREF _Toc230311697 \h </w:instrText>
      </w:r>
      <w:r>
        <w:fldChar w:fldCharType="separate"/>
      </w:r>
      <w:r>
        <w:t>48</w:t>
      </w:r>
      <w:r>
        <w:fldChar w:fldCharType="end"/>
      </w:r>
      <w:r>
        <w:fldChar w:fldCharType="end"/>
      </w:r>
    </w:p>
    <w:p w14:paraId="03CD4A9C">
      <w:pPr>
        <w:pStyle w:val="39"/>
        <w:tabs>
          <w:tab w:val="right" w:leader="dot" w:pos="8778"/>
        </w:tabs>
      </w:pPr>
      <w:r>
        <w:fldChar w:fldCharType="begin"/>
      </w:r>
      <w:r>
        <w:instrText xml:space="preserve"> HYPERLINK \l "_Toc230311698" </w:instrText>
      </w:r>
      <w:r>
        <w:fldChar w:fldCharType="separate"/>
      </w:r>
      <w:r>
        <w:rPr>
          <w:rStyle w:val="20"/>
          <w:rFonts w:cs="Times New Roman"/>
        </w:rPr>
        <w:t>5.3. Module phát hiện tắc nghẽn giao thông (CongestionDetector)</w:t>
      </w:r>
      <w:r>
        <w:tab/>
      </w:r>
      <w:r>
        <w:fldChar w:fldCharType="begin"/>
      </w:r>
      <w:r>
        <w:instrText xml:space="preserve"> PAGEREF _Toc230311698 \h </w:instrText>
      </w:r>
      <w:r>
        <w:fldChar w:fldCharType="separate"/>
      </w:r>
      <w:r>
        <w:t>49</w:t>
      </w:r>
      <w:r>
        <w:fldChar w:fldCharType="end"/>
      </w:r>
      <w:r>
        <w:fldChar w:fldCharType="end"/>
      </w:r>
    </w:p>
    <w:p w14:paraId="75B4079A">
      <w:pPr>
        <w:pStyle w:val="40"/>
        <w:tabs>
          <w:tab w:val="right" w:leader="dot" w:pos="8778"/>
        </w:tabs>
      </w:pPr>
      <w:r>
        <w:fldChar w:fldCharType="begin"/>
      </w:r>
      <w:r>
        <w:instrText xml:space="preserve"> HYPERLINK \l "_Toc230311699" </w:instrText>
      </w:r>
      <w:r>
        <w:fldChar w:fldCharType="separate"/>
      </w:r>
      <w:r>
        <w:rPr>
          <w:rStyle w:val="20"/>
          <w:rFonts w:cs="Times New Roman"/>
        </w:rPr>
        <w:t>5.3.1. Phương pháp phân tích mật độ ROI</w:t>
      </w:r>
      <w:r>
        <w:tab/>
      </w:r>
      <w:r>
        <w:fldChar w:fldCharType="begin"/>
      </w:r>
      <w:r>
        <w:instrText xml:space="preserve"> PAGEREF _Toc230311699 \h </w:instrText>
      </w:r>
      <w:r>
        <w:fldChar w:fldCharType="separate"/>
      </w:r>
      <w:r>
        <w:t>49</w:t>
      </w:r>
      <w:r>
        <w:fldChar w:fldCharType="end"/>
      </w:r>
      <w:r>
        <w:fldChar w:fldCharType="end"/>
      </w:r>
    </w:p>
    <w:p w14:paraId="1694A359">
      <w:pPr>
        <w:pStyle w:val="40"/>
        <w:tabs>
          <w:tab w:val="right" w:leader="dot" w:pos="8778"/>
        </w:tabs>
      </w:pPr>
      <w:r>
        <w:fldChar w:fldCharType="begin"/>
      </w:r>
      <w:r>
        <w:instrText xml:space="preserve"> HYPERLINK \l "_Toc230311700" </w:instrText>
      </w:r>
      <w:r>
        <w:fldChar w:fldCharType="separate"/>
      </w:r>
      <w:r>
        <w:rPr>
          <w:rStyle w:val="20"/>
          <w:rFonts w:cs="Times New Roman"/>
        </w:rPr>
        <w:t>5.3.2. Hiển thị trực quan</w:t>
      </w:r>
      <w:r>
        <w:tab/>
      </w:r>
      <w:r>
        <w:fldChar w:fldCharType="begin"/>
      </w:r>
      <w:r>
        <w:instrText xml:space="preserve"> PAGEREF _Toc230311700 \h </w:instrText>
      </w:r>
      <w:r>
        <w:fldChar w:fldCharType="separate"/>
      </w:r>
      <w:r>
        <w:t>50</w:t>
      </w:r>
      <w:r>
        <w:fldChar w:fldCharType="end"/>
      </w:r>
      <w:r>
        <w:fldChar w:fldCharType="end"/>
      </w:r>
    </w:p>
    <w:p w14:paraId="5F4B3F4F">
      <w:pPr>
        <w:pStyle w:val="39"/>
        <w:tabs>
          <w:tab w:val="right" w:leader="dot" w:pos="8778"/>
        </w:tabs>
      </w:pPr>
      <w:r>
        <w:fldChar w:fldCharType="begin"/>
      </w:r>
      <w:r>
        <w:instrText xml:space="preserve"> HYPERLINK \l "_Toc230311701" </w:instrText>
      </w:r>
      <w:r>
        <w:fldChar w:fldCharType="separate"/>
      </w:r>
      <w:r>
        <w:rPr>
          <w:rStyle w:val="20"/>
          <w:rFonts w:cs="Times New Roman"/>
        </w:rPr>
        <w:t>5.4. Module phát hiện sự cố giao thông (IncidentDetector)</w:t>
      </w:r>
      <w:r>
        <w:tab/>
      </w:r>
      <w:r>
        <w:fldChar w:fldCharType="begin"/>
      </w:r>
      <w:r>
        <w:instrText xml:space="preserve"> PAGEREF _Toc230311701 \h </w:instrText>
      </w:r>
      <w:r>
        <w:fldChar w:fldCharType="separate"/>
      </w:r>
      <w:r>
        <w:t>50</w:t>
      </w:r>
      <w:r>
        <w:fldChar w:fldCharType="end"/>
      </w:r>
      <w:r>
        <w:fldChar w:fldCharType="end"/>
      </w:r>
    </w:p>
    <w:p w14:paraId="64C89975">
      <w:pPr>
        <w:pStyle w:val="40"/>
        <w:tabs>
          <w:tab w:val="right" w:leader="dot" w:pos="8778"/>
        </w:tabs>
      </w:pPr>
      <w:r>
        <w:fldChar w:fldCharType="begin"/>
      </w:r>
      <w:r>
        <w:instrText xml:space="preserve"> HYPERLINK \l "_Toc230311702" </w:instrText>
      </w:r>
      <w:r>
        <w:fldChar w:fldCharType="separate"/>
      </w:r>
      <w:r>
        <w:rPr>
          <w:rStyle w:val="20"/>
          <w:rFonts w:cs="Times New Roman"/>
        </w:rPr>
        <w:t>5.4.1. Sáu loại sự cố được phát hiện</w:t>
      </w:r>
      <w:r>
        <w:tab/>
      </w:r>
      <w:r>
        <w:fldChar w:fldCharType="begin"/>
      </w:r>
      <w:r>
        <w:instrText xml:space="preserve"> PAGEREF _Toc230311702 \h </w:instrText>
      </w:r>
      <w:r>
        <w:fldChar w:fldCharType="separate"/>
      </w:r>
      <w:r>
        <w:t>50</w:t>
      </w:r>
      <w:r>
        <w:fldChar w:fldCharType="end"/>
      </w:r>
      <w:r>
        <w:fldChar w:fldCharType="end"/>
      </w:r>
    </w:p>
    <w:p w14:paraId="7EB3FC96">
      <w:pPr>
        <w:pStyle w:val="40"/>
        <w:tabs>
          <w:tab w:val="right" w:leader="dot" w:pos="8778"/>
        </w:tabs>
      </w:pPr>
      <w:r>
        <w:fldChar w:fldCharType="begin"/>
      </w:r>
      <w:r>
        <w:instrText xml:space="preserve"> HYPERLINK \l "_Toc230311703" </w:instrText>
      </w:r>
      <w:r>
        <w:fldChar w:fldCharType="separate"/>
      </w:r>
      <w:r>
        <w:rPr>
          <w:rStyle w:val="20"/>
          <w:rFonts w:cs="Times New Roman"/>
        </w:rPr>
        <w:t>5.4.2. Cơ chế tránh cảnh báo trùng lặp</w:t>
      </w:r>
      <w:r>
        <w:tab/>
      </w:r>
      <w:r>
        <w:fldChar w:fldCharType="begin"/>
      </w:r>
      <w:r>
        <w:instrText xml:space="preserve"> PAGEREF _Toc230311703 \h </w:instrText>
      </w:r>
      <w:r>
        <w:fldChar w:fldCharType="separate"/>
      </w:r>
      <w:r>
        <w:t>51</w:t>
      </w:r>
      <w:r>
        <w:fldChar w:fldCharType="end"/>
      </w:r>
      <w:r>
        <w:fldChar w:fldCharType="end"/>
      </w:r>
    </w:p>
    <w:p w14:paraId="59EDF396">
      <w:pPr>
        <w:pStyle w:val="39"/>
        <w:tabs>
          <w:tab w:val="right" w:leader="dot" w:pos="8778"/>
        </w:tabs>
      </w:pPr>
      <w:r>
        <w:fldChar w:fldCharType="begin"/>
      </w:r>
      <w:r>
        <w:instrText xml:space="preserve"> HYPERLINK \l "_Toc230311704" </w:instrText>
      </w:r>
      <w:r>
        <w:fldChar w:fldCharType="separate"/>
      </w:r>
      <w:r>
        <w:rPr>
          <w:rStyle w:val="20"/>
          <w:rFonts w:cs="Times New Roman"/>
        </w:rPr>
        <w:t>5.5. Module cảnh báo đa kênh (AlertManager)</w:t>
      </w:r>
      <w:r>
        <w:tab/>
      </w:r>
      <w:r>
        <w:fldChar w:fldCharType="begin"/>
      </w:r>
      <w:r>
        <w:instrText xml:space="preserve"> PAGEREF _Toc230311704 \h </w:instrText>
      </w:r>
      <w:r>
        <w:fldChar w:fldCharType="separate"/>
      </w:r>
      <w:r>
        <w:t>52</w:t>
      </w:r>
      <w:r>
        <w:fldChar w:fldCharType="end"/>
      </w:r>
      <w:r>
        <w:fldChar w:fldCharType="end"/>
      </w:r>
    </w:p>
    <w:p w14:paraId="18A6AD51">
      <w:pPr>
        <w:pStyle w:val="40"/>
        <w:tabs>
          <w:tab w:val="right" w:leader="dot" w:pos="8778"/>
        </w:tabs>
      </w:pPr>
      <w:r>
        <w:fldChar w:fldCharType="begin"/>
      </w:r>
      <w:r>
        <w:instrText xml:space="preserve"> HYPERLINK \l "_Toc230311705" </w:instrText>
      </w:r>
      <w:r>
        <w:fldChar w:fldCharType="separate"/>
      </w:r>
      <w:r>
        <w:rPr>
          <w:rStyle w:val="20"/>
          <w:rFonts w:cs="Times New Roman"/>
        </w:rPr>
        <w:t>5.5.1. Kiến trúc cảnh báo</w:t>
      </w:r>
      <w:r>
        <w:tab/>
      </w:r>
      <w:r>
        <w:fldChar w:fldCharType="begin"/>
      </w:r>
      <w:r>
        <w:instrText xml:space="preserve"> PAGEREF _Toc230311705 \h </w:instrText>
      </w:r>
      <w:r>
        <w:fldChar w:fldCharType="separate"/>
      </w:r>
      <w:r>
        <w:t>52</w:t>
      </w:r>
      <w:r>
        <w:fldChar w:fldCharType="end"/>
      </w:r>
      <w:r>
        <w:fldChar w:fldCharType="end"/>
      </w:r>
    </w:p>
    <w:p w14:paraId="4D53BE83">
      <w:pPr>
        <w:pStyle w:val="40"/>
        <w:tabs>
          <w:tab w:val="right" w:leader="dot" w:pos="8778"/>
        </w:tabs>
      </w:pPr>
      <w:r>
        <w:fldChar w:fldCharType="begin"/>
      </w:r>
      <w:r>
        <w:instrText xml:space="preserve"> HYPERLINK \l "_Toc230311706" </w:instrText>
      </w:r>
      <w:r>
        <w:fldChar w:fldCharType="separate"/>
      </w:r>
      <w:r>
        <w:rPr>
          <w:rStyle w:val="20"/>
          <w:rFonts w:cs="Times New Roman"/>
        </w:rPr>
        <w:t>5.5.2. Cấu hình và mức độ ưu tiên</w:t>
      </w:r>
      <w:r>
        <w:tab/>
      </w:r>
      <w:r>
        <w:fldChar w:fldCharType="begin"/>
      </w:r>
      <w:r>
        <w:instrText xml:space="preserve"> PAGEREF _Toc230311706 \h </w:instrText>
      </w:r>
      <w:r>
        <w:fldChar w:fldCharType="separate"/>
      </w:r>
      <w:r>
        <w:t>52</w:t>
      </w:r>
      <w:r>
        <w:fldChar w:fldCharType="end"/>
      </w:r>
      <w:r>
        <w:fldChar w:fldCharType="end"/>
      </w:r>
    </w:p>
    <w:p w14:paraId="20C08960">
      <w:pPr>
        <w:pStyle w:val="39"/>
        <w:tabs>
          <w:tab w:val="right" w:leader="dot" w:pos="8778"/>
        </w:tabs>
      </w:pPr>
      <w:r>
        <w:fldChar w:fldCharType="begin"/>
      </w:r>
      <w:r>
        <w:instrText xml:space="preserve"> HYPERLINK \l "_Toc230311707" </w:instrText>
      </w:r>
      <w:r>
        <w:fldChar w:fldCharType="separate"/>
      </w:r>
      <w:r>
        <w:rPr>
          <w:rStyle w:val="20"/>
          <w:rFonts w:cs="Times New Roman"/>
        </w:rPr>
        <w:t>5.6. Module phân tích luồng giao thông (Analytics)</w:t>
      </w:r>
      <w:r>
        <w:tab/>
      </w:r>
      <w:r>
        <w:fldChar w:fldCharType="begin"/>
      </w:r>
      <w:r>
        <w:instrText xml:space="preserve"> PAGEREF _Toc230311707 \h </w:instrText>
      </w:r>
      <w:r>
        <w:fldChar w:fldCharType="separate"/>
      </w:r>
      <w:r>
        <w:t>53</w:t>
      </w:r>
      <w:r>
        <w:fldChar w:fldCharType="end"/>
      </w:r>
      <w:r>
        <w:fldChar w:fldCharType="end"/>
      </w:r>
    </w:p>
    <w:p w14:paraId="1562DCED">
      <w:pPr>
        <w:pStyle w:val="40"/>
        <w:tabs>
          <w:tab w:val="right" w:leader="dot" w:pos="8778"/>
        </w:tabs>
      </w:pPr>
      <w:r>
        <w:fldChar w:fldCharType="begin"/>
      </w:r>
      <w:r>
        <w:instrText xml:space="preserve"> HYPERLINK \l "_Toc230311708" </w:instrText>
      </w:r>
      <w:r>
        <w:fldChar w:fldCharType="separate"/>
      </w:r>
      <w:r>
        <w:rPr>
          <w:rStyle w:val="20"/>
          <w:rFonts w:cs="Times New Roman"/>
        </w:rPr>
        <w:t>5.6.1. Heatmap mật độ giao thông</w:t>
      </w:r>
      <w:r>
        <w:tab/>
      </w:r>
      <w:r>
        <w:fldChar w:fldCharType="begin"/>
      </w:r>
      <w:r>
        <w:instrText xml:space="preserve"> PAGEREF _Toc230311708 \h </w:instrText>
      </w:r>
      <w:r>
        <w:fldChar w:fldCharType="separate"/>
      </w:r>
      <w:r>
        <w:t>53</w:t>
      </w:r>
      <w:r>
        <w:fldChar w:fldCharType="end"/>
      </w:r>
      <w:r>
        <w:fldChar w:fldCharType="end"/>
      </w:r>
    </w:p>
    <w:p w14:paraId="0CC23AA8">
      <w:pPr>
        <w:pStyle w:val="40"/>
        <w:tabs>
          <w:tab w:val="right" w:leader="dot" w:pos="8778"/>
        </w:tabs>
      </w:pPr>
      <w:r>
        <w:fldChar w:fldCharType="begin"/>
      </w:r>
      <w:r>
        <w:instrText xml:space="preserve"> HYPERLINK \l "_Toc230311709" </w:instrText>
      </w:r>
      <w:r>
        <w:fldChar w:fldCharType="separate"/>
      </w:r>
      <w:r>
        <w:rPr>
          <w:rStyle w:val="20"/>
          <w:rFonts w:cs="Times New Roman"/>
        </w:rPr>
        <w:t>5.6.2. Đếm phương tiện qua đường kẻ (Line Crossing)</w:t>
      </w:r>
      <w:r>
        <w:tab/>
      </w:r>
      <w:r>
        <w:fldChar w:fldCharType="begin"/>
      </w:r>
      <w:r>
        <w:instrText xml:space="preserve"> PAGEREF _Toc230311709 \h </w:instrText>
      </w:r>
      <w:r>
        <w:fldChar w:fldCharType="separate"/>
      </w:r>
      <w:r>
        <w:t>53</w:t>
      </w:r>
      <w:r>
        <w:fldChar w:fldCharType="end"/>
      </w:r>
      <w:r>
        <w:fldChar w:fldCharType="end"/>
      </w:r>
    </w:p>
    <w:p w14:paraId="1250E83F">
      <w:pPr>
        <w:pStyle w:val="39"/>
        <w:tabs>
          <w:tab w:val="right" w:leader="dot" w:pos="8778"/>
        </w:tabs>
      </w:pPr>
      <w:r>
        <w:fldChar w:fldCharType="begin"/>
      </w:r>
      <w:r>
        <w:instrText xml:space="preserve"> HYPERLINK \l "_Toc230311710" </w:instrText>
      </w:r>
      <w:r>
        <w:fldChar w:fldCharType="separate"/>
      </w:r>
      <w:r>
        <w:rPr>
          <w:rStyle w:val="20"/>
          <w:rFonts w:cs="Times New Roman"/>
        </w:rPr>
        <w:t>5.7. Giao diện người dùng và kiểm thử</w:t>
      </w:r>
      <w:r>
        <w:tab/>
      </w:r>
      <w:r>
        <w:fldChar w:fldCharType="begin"/>
      </w:r>
      <w:r>
        <w:instrText xml:space="preserve"> PAGEREF _Toc230311710 \h </w:instrText>
      </w:r>
      <w:r>
        <w:fldChar w:fldCharType="separate"/>
      </w:r>
      <w:r>
        <w:t>54</w:t>
      </w:r>
      <w:r>
        <w:fldChar w:fldCharType="end"/>
      </w:r>
      <w:r>
        <w:fldChar w:fldCharType="end"/>
      </w:r>
    </w:p>
    <w:p w14:paraId="44EA689E">
      <w:pPr>
        <w:pStyle w:val="40"/>
        <w:tabs>
          <w:tab w:val="right" w:leader="dot" w:pos="8778"/>
        </w:tabs>
      </w:pPr>
      <w:r>
        <w:fldChar w:fldCharType="begin"/>
      </w:r>
      <w:r>
        <w:instrText xml:space="preserve"> HYPERLINK \l "_Toc230311711" </w:instrText>
      </w:r>
      <w:r>
        <w:fldChar w:fldCharType="separate"/>
      </w:r>
      <w:r>
        <w:rPr>
          <w:rStyle w:val="20"/>
          <w:rFonts w:cs="Times New Roman"/>
        </w:rPr>
        <w:t>5.7.1. Giao diện web</w:t>
      </w:r>
      <w:r>
        <w:tab/>
      </w:r>
      <w:r>
        <w:fldChar w:fldCharType="begin"/>
      </w:r>
      <w:r>
        <w:instrText xml:space="preserve"> PAGEREF _Toc230311711 \h </w:instrText>
      </w:r>
      <w:r>
        <w:fldChar w:fldCharType="separate"/>
      </w:r>
      <w:r>
        <w:t>54</w:t>
      </w:r>
      <w:r>
        <w:fldChar w:fldCharType="end"/>
      </w:r>
      <w:r>
        <w:fldChar w:fldCharType="end"/>
      </w:r>
    </w:p>
    <w:p w14:paraId="6FBC43EC">
      <w:pPr>
        <w:pStyle w:val="40"/>
        <w:tabs>
          <w:tab w:val="right" w:leader="dot" w:pos="8778"/>
        </w:tabs>
      </w:pPr>
      <w:r>
        <w:fldChar w:fldCharType="begin"/>
      </w:r>
      <w:r>
        <w:instrText xml:space="preserve"> HYPERLINK \l "_Toc230311712" </w:instrText>
      </w:r>
      <w:r>
        <w:fldChar w:fldCharType="separate"/>
      </w:r>
      <w:r>
        <w:rPr>
          <w:rStyle w:val="20"/>
          <w:rFonts w:cs="Times New Roman"/>
        </w:rPr>
        <w:t>5.7.2. Kiểm thử chức năng</w:t>
      </w:r>
      <w:r>
        <w:tab/>
      </w:r>
      <w:r>
        <w:fldChar w:fldCharType="begin"/>
      </w:r>
      <w:r>
        <w:instrText xml:space="preserve"> PAGEREF _Toc230311712 \h </w:instrText>
      </w:r>
      <w:r>
        <w:fldChar w:fldCharType="separate"/>
      </w:r>
      <w:r>
        <w:t>55</w:t>
      </w:r>
      <w:r>
        <w:fldChar w:fldCharType="end"/>
      </w:r>
      <w:r>
        <w:fldChar w:fldCharType="end"/>
      </w:r>
    </w:p>
    <w:p w14:paraId="24869C5D">
      <w:pPr>
        <w:pStyle w:val="40"/>
        <w:tabs>
          <w:tab w:val="right" w:leader="dot" w:pos="8778"/>
        </w:tabs>
      </w:pPr>
      <w:r>
        <w:fldChar w:fldCharType="begin"/>
      </w:r>
      <w:r>
        <w:instrText xml:space="preserve"> HYPERLINK \l "_Toc230311713" </w:instrText>
      </w:r>
      <w:r>
        <w:fldChar w:fldCharType="separate"/>
      </w:r>
      <w:r>
        <w:rPr>
          <w:rStyle w:val="20"/>
          <w:rFonts w:cs="Times New Roman"/>
        </w:rPr>
        <w:t>5.7.3. Đánh giá hiệu năng tổng thể</w:t>
      </w:r>
      <w:r>
        <w:tab/>
      </w:r>
      <w:r>
        <w:fldChar w:fldCharType="begin"/>
      </w:r>
      <w:r>
        <w:instrText xml:space="preserve"> PAGEREF _Toc230311713 \h </w:instrText>
      </w:r>
      <w:r>
        <w:fldChar w:fldCharType="separate"/>
      </w:r>
      <w:r>
        <w:t>56</w:t>
      </w:r>
      <w:r>
        <w:fldChar w:fldCharType="end"/>
      </w:r>
      <w:r>
        <w:fldChar w:fldCharType="end"/>
      </w:r>
    </w:p>
    <w:p w14:paraId="5B29575A">
      <w:pPr>
        <w:pStyle w:val="38"/>
        <w:tabs>
          <w:tab w:val="right" w:leader="dot" w:pos="8778"/>
        </w:tabs>
      </w:pPr>
      <w:r>
        <w:fldChar w:fldCharType="begin"/>
      </w:r>
      <w:r>
        <w:instrText xml:space="preserve"> HYPERLINK \l "_Toc230311714" </w:instrText>
      </w:r>
      <w:r>
        <w:fldChar w:fldCharType="separate"/>
      </w:r>
      <w:r>
        <w:rPr>
          <w:rStyle w:val="20"/>
          <w:rFonts w:cs="Times New Roman"/>
        </w:rPr>
        <w:t>KẾT LUẬN VÀ HƯỚNG PHÁT TRIỂN</w:t>
      </w:r>
      <w:r>
        <w:tab/>
      </w:r>
      <w:r>
        <w:fldChar w:fldCharType="begin"/>
      </w:r>
      <w:r>
        <w:instrText xml:space="preserve"> PAGEREF _Toc230311714 \h </w:instrText>
      </w:r>
      <w:r>
        <w:fldChar w:fldCharType="separate"/>
      </w:r>
      <w:r>
        <w:t>57</w:t>
      </w:r>
      <w:r>
        <w:fldChar w:fldCharType="end"/>
      </w:r>
      <w:r>
        <w:fldChar w:fldCharType="end"/>
      </w:r>
    </w:p>
    <w:p w14:paraId="5C09010B">
      <w:pPr>
        <w:pStyle w:val="38"/>
        <w:tabs>
          <w:tab w:val="right" w:leader="dot" w:pos="8778"/>
        </w:tabs>
      </w:pPr>
      <w:r>
        <w:fldChar w:fldCharType="begin"/>
      </w:r>
      <w:r>
        <w:instrText xml:space="preserve"> HYPERLINK \l "_Toc230311715" </w:instrText>
      </w:r>
      <w:r>
        <w:fldChar w:fldCharType="separate"/>
      </w:r>
      <w:r>
        <w:rPr>
          <w:rStyle w:val="20"/>
          <w:rFonts w:cs="Times New Roman"/>
        </w:rPr>
        <w:t>TÀI LIỆU THAM KHẢO</w:t>
      </w:r>
      <w:r>
        <w:tab/>
      </w:r>
      <w:r>
        <w:fldChar w:fldCharType="begin"/>
      </w:r>
      <w:r>
        <w:instrText xml:space="preserve"> PAGEREF _Toc230311715 \h </w:instrText>
      </w:r>
      <w:r>
        <w:fldChar w:fldCharType="separate"/>
      </w:r>
      <w:r>
        <w:t>60</w:t>
      </w:r>
      <w:r>
        <w:fldChar w:fldCharType="end"/>
      </w:r>
      <w:r>
        <w:fldChar w:fldCharType="end"/>
      </w:r>
    </w:p>
    <w:p w14:paraId="6079EBAB">
      <w:pPr>
        <w:spacing w:line="400" w:lineRule="exact"/>
        <w:rPr>
          <w:rFonts w:cs="Times New Roman"/>
          <w:szCs w:val="26"/>
        </w:rPr>
      </w:pPr>
      <w:r>
        <w:rPr>
          <w:rFonts w:cs="Times New Roman"/>
          <w:szCs w:val="26"/>
        </w:rPr>
        <w:fldChar w:fldCharType="end"/>
      </w:r>
    </w:p>
    <w:p w14:paraId="4052F5CF">
      <w:pPr>
        <w:pStyle w:val="2"/>
        <w:pageBreakBefore/>
        <w:spacing w:before="240" w:after="120" w:line="400" w:lineRule="exact"/>
        <w:jc w:val="center"/>
        <w:rPr>
          <w:rFonts w:ascii="Times New Roman" w:hAnsi="Times New Roman" w:eastAsia="Times New Roman" w:cs="Times New Roman"/>
        </w:rPr>
      </w:pPr>
      <w:bookmarkStart w:id="2" w:name="_Toc230311625"/>
      <w:r>
        <w:rPr>
          <w:rFonts w:ascii="Times New Roman" w:hAnsi="Times New Roman" w:eastAsia="Times New Roman" w:cs="Times New Roman"/>
        </w:rPr>
        <w:t>DANH MỤC TỪ VIẾT TẮT</w:t>
      </w:r>
      <w:bookmarkEnd w:id="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21D24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94" w:type="dxa"/>
          </w:tcPr>
          <w:p w14:paraId="49ACD540">
            <w:pPr>
              <w:spacing w:after="0" w:line="240" w:lineRule="auto"/>
              <w:rPr>
                <w:rFonts w:cs="Times New Roman"/>
                <w:szCs w:val="26"/>
              </w:rPr>
            </w:pPr>
            <w:r>
              <w:rPr>
                <w:rFonts w:cs="Times New Roman"/>
                <w:b/>
              </w:rPr>
              <w:t>Từ viết tắt</w:t>
            </w:r>
          </w:p>
        </w:tc>
        <w:tc>
          <w:tcPr>
            <w:tcW w:w="4394" w:type="dxa"/>
          </w:tcPr>
          <w:p w14:paraId="067DC3EE">
            <w:pPr>
              <w:spacing w:after="0" w:line="240" w:lineRule="auto"/>
              <w:rPr>
                <w:rFonts w:cs="Times New Roman"/>
                <w:szCs w:val="26"/>
              </w:rPr>
            </w:pPr>
            <w:r>
              <w:rPr>
                <w:rFonts w:cs="Times New Roman"/>
                <w:b/>
              </w:rPr>
              <w:t>Giải thích</w:t>
            </w:r>
          </w:p>
        </w:tc>
      </w:tr>
      <w:tr w14:paraId="1E35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1AE64E9A">
            <w:pPr>
              <w:spacing w:after="0" w:line="240" w:lineRule="auto"/>
              <w:rPr>
                <w:rFonts w:cs="Times New Roman"/>
                <w:szCs w:val="26"/>
              </w:rPr>
            </w:pPr>
            <w:r>
              <w:rPr>
                <w:rFonts w:cs="Times New Roman"/>
              </w:rPr>
              <w:t>AI</w:t>
            </w:r>
          </w:p>
        </w:tc>
        <w:tc>
          <w:tcPr>
            <w:tcW w:w="4394" w:type="dxa"/>
          </w:tcPr>
          <w:p w14:paraId="106217BB">
            <w:pPr>
              <w:spacing w:after="0" w:line="240" w:lineRule="auto"/>
              <w:rPr>
                <w:rFonts w:cs="Times New Roman"/>
                <w:szCs w:val="26"/>
              </w:rPr>
            </w:pPr>
            <w:r>
              <w:rPr>
                <w:rFonts w:cs="Times New Roman"/>
              </w:rPr>
              <w:t>Artificial Intelligence – Trí tuệ nhân tạo</w:t>
            </w:r>
          </w:p>
        </w:tc>
      </w:tr>
      <w:tr w14:paraId="0604D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7542F2FA">
            <w:pPr>
              <w:spacing w:after="0" w:line="240" w:lineRule="auto"/>
              <w:rPr>
                <w:rFonts w:cs="Times New Roman"/>
                <w:szCs w:val="26"/>
              </w:rPr>
            </w:pPr>
            <w:r>
              <w:rPr>
                <w:rFonts w:cs="Times New Roman"/>
              </w:rPr>
              <w:t>AMP</w:t>
            </w:r>
          </w:p>
        </w:tc>
        <w:tc>
          <w:tcPr>
            <w:tcW w:w="4394" w:type="dxa"/>
          </w:tcPr>
          <w:p w14:paraId="24705F4D">
            <w:pPr>
              <w:spacing w:after="0" w:line="240" w:lineRule="auto"/>
              <w:rPr>
                <w:rFonts w:cs="Times New Roman"/>
                <w:szCs w:val="26"/>
              </w:rPr>
            </w:pPr>
            <w:r>
              <w:rPr>
                <w:rFonts w:cs="Times New Roman"/>
              </w:rPr>
              <w:t>Automatic Mixed Precision – Độ chính xác hỗn hợp tự động</w:t>
            </w:r>
          </w:p>
        </w:tc>
      </w:tr>
      <w:tr w14:paraId="32699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02D8A51B">
            <w:pPr>
              <w:spacing w:after="0" w:line="240" w:lineRule="auto"/>
              <w:rPr>
                <w:rFonts w:cs="Times New Roman"/>
                <w:szCs w:val="26"/>
              </w:rPr>
            </w:pPr>
            <w:r>
              <w:rPr>
                <w:rFonts w:cs="Times New Roman"/>
              </w:rPr>
              <w:t>API</w:t>
            </w:r>
          </w:p>
        </w:tc>
        <w:tc>
          <w:tcPr>
            <w:tcW w:w="4394" w:type="dxa"/>
          </w:tcPr>
          <w:p w14:paraId="4C429C0E">
            <w:pPr>
              <w:spacing w:after="0" w:line="240" w:lineRule="auto"/>
              <w:rPr>
                <w:rFonts w:cs="Times New Roman"/>
                <w:szCs w:val="26"/>
              </w:rPr>
            </w:pPr>
            <w:r>
              <w:rPr>
                <w:rFonts w:cs="Times New Roman"/>
              </w:rPr>
              <w:t>Application Programming Interface – Giao diện lập trình ứng dụng</w:t>
            </w:r>
          </w:p>
        </w:tc>
      </w:tr>
      <w:tr w14:paraId="7E217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178A43B8">
            <w:pPr>
              <w:spacing w:after="0" w:line="240" w:lineRule="auto"/>
              <w:rPr>
                <w:rFonts w:cs="Times New Roman"/>
                <w:szCs w:val="26"/>
              </w:rPr>
            </w:pPr>
            <w:r>
              <w:rPr>
                <w:rFonts w:cs="Times New Roman"/>
              </w:rPr>
              <w:t>BBox</w:t>
            </w:r>
          </w:p>
        </w:tc>
        <w:tc>
          <w:tcPr>
            <w:tcW w:w="4394" w:type="dxa"/>
          </w:tcPr>
          <w:p w14:paraId="2E549694">
            <w:pPr>
              <w:spacing w:after="0" w:line="240" w:lineRule="auto"/>
              <w:rPr>
                <w:rFonts w:cs="Times New Roman"/>
                <w:szCs w:val="26"/>
              </w:rPr>
            </w:pPr>
            <w:r>
              <w:rPr>
                <w:rFonts w:cs="Times New Roman"/>
              </w:rPr>
              <w:t>Bounding Box – Hộp giới hạn đối tượng</w:t>
            </w:r>
          </w:p>
        </w:tc>
      </w:tr>
      <w:tr w14:paraId="2D6BE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63D66218">
            <w:pPr>
              <w:spacing w:after="0" w:line="240" w:lineRule="auto"/>
              <w:rPr>
                <w:rFonts w:cs="Times New Roman"/>
                <w:szCs w:val="26"/>
              </w:rPr>
            </w:pPr>
            <w:r>
              <w:rPr>
                <w:rFonts w:cs="Times New Roman"/>
              </w:rPr>
              <w:t>CNN</w:t>
            </w:r>
          </w:p>
        </w:tc>
        <w:tc>
          <w:tcPr>
            <w:tcW w:w="4394" w:type="dxa"/>
          </w:tcPr>
          <w:p w14:paraId="327E2C07">
            <w:pPr>
              <w:spacing w:after="0" w:line="240" w:lineRule="auto"/>
              <w:rPr>
                <w:rFonts w:cs="Times New Roman"/>
                <w:szCs w:val="26"/>
              </w:rPr>
            </w:pPr>
            <w:r>
              <w:rPr>
                <w:rFonts w:cs="Times New Roman"/>
              </w:rPr>
              <w:t>Convolutional Neural Network – Mạng nơ-ron tích chập</w:t>
            </w:r>
          </w:p>
        </w:tc>
      </w:tr>
      <w:tr w14:paraId="318B6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1F48B63B">
            <w:pPr>
              <w:spacing w:after="0" w:line="240" w:lineRule="auto"/>
              <w:rPr>
                <w:rFonts w:cs="Times New Roman"/>
                <w:szCs w:val="26"/>
              </w:rPr>
            </w:pPr>
            <w:r>
              <w:rPr>
                <w:rFonts w:cs="Times New Roman"/>
              </w:rPr>
              <w:t>CPU</w:t>
            </w:r>
          </w:p>
        </w:tc>
        <w:tc>
          <w:tcPr>
            <w:tcW w:w="4394" w:type="dxa"/>
          </w:tcPr>
          <w:p w14:paraId="4383C78E">
            <w:pPr>
              <w:spacing w:after="0" w:line="240" w:lineRule="auto"/>
              <w:rPr>
                <w:rFonts w:cs="Times New Roman"/>
                <w:szCs w:val="26"/>
              </w:rPr>
            </w:pPr>
            <w:r>
              <w:rPr>
                <w:rFonts w:cs="Times New Roman"/>
              </w:rPr>
              <w:t>Central Processing Unit – Bộ xử lý trung tâm</w:t>
            </w:r>
          </w:p>
        </w:tc>
      </w:tr>
      <w:tr w14:paraId="385F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4D3E5E19">
            <w:pPr>
              <w:spacing w:after="0" w:line="240" w:lineRule="auto"/>
              <w:rPr>
                <w:rFonts w:cs="Times New Roman"/>
                <w:szCs w:val="26"/>
              </w:rPr>
            </w:pPr>
            <w:r>
              <w:rPr>
                <w:rFonts w:cs="Times New Roman"/>
              </w:rPr>
              <w:t>CV</w:t>
            </w:r>
          </w:p>
        </w:tc>
        <w:tc>
          <w:tcPr>
            <w:tcW w:w="4394" w:type="dxa"/>
          </w:tcPr>
          <w:p w14:paraId="6CACB314">
            <w:pPr>
              <w:spacing w:after="0" w:line="240" w:lineRule="auto"/>
              <w:rPr>
                <w:rFonts w:cs="Times New Roman"/>
                <w:szCs w:val="26"/>
              </w:rPr>
            </w:pPr>
            <w:r>
              <w:rPr>
                <w:rFonts w:cs="Times New Roman"/>
              </w:rPr>
              <w:t>Computer Vision – Thị giác máy tính</w:t>
            </w:r>
          </w:p>
        </w:tc>
      </w:tr>
      <w:tr w14:paraId="36683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31095572">
            <w:pPr>
              <w:spacing w:after="0" w:line="240" w:lineRule="auto"/>
              <w:rPr>
                <w:rFonts w:cs="Times New Roman"/>
                <w:szCs w:val="26"/>
              </w:rPr>
            </w:pPr>
            <w:r>
              <w:rPr>
                <w:rFonts w:cs="Times New Roman"/>
              </w:rPr>
              <w:t>DFL</w:t>
            </w:r>
          </w:p>
        </w:tc>
        <w:tc>
          <w:tcPr>
            <w:tcW w:w="4394" w:type="dxa"/>
          </w:tcPr>
          <w:p w14:paraId="4E1FD62C">
            <w:pPr>
              <w:spacing w:after="0" w:line="240" w:lineRule="auto"/>
              <w:rPr>
                <w:rFonts w:cs="Times New Roman"/>
                <w:szCs w:val="26"/>
              </w:rPr>
            </w:pPr>
            <w:r>
              <w:rPr>
                <w:rFonts w:cs="Times New Roman"/>
              </w:rPr>
              <w:t>Distribution Focal Loss – Hàm mất mát phân phối tiêu điểm</w:t>
            </w:r>
          </w:p>
        </w:tc>
      </w:tr>
      <w:tr w14:paraId="0159F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56C8BA45">
            <w:pPr>
              <w:spacing w:after="0" w:line="240" w:lineRule="auto"/>
              <w:rPr>
                <w:rFonts w:cs="Times New Roman"/>
                <w:szCs w:val="26"/>
              </w:rPr>
            </w:pPr>
            <w:r>
              <w:rPr>
                <w:rFonts w:cs="Times New Roman"/>
              </w:rPr>
              <w:t>FishEye8K</w:t>
            </w:r>
          </w:p>
        </w:tc>
        <w:tc>
          <w:tcPr>
            <w:tcW w:w="4394" w:type="dxa"/>
          </w:tcPr>
          <w:p w14:paraId="6D9ED4E3">
            <w:pPr>
              <w:spacing w:after="0" w:line="240" w:lineRule="auto"/>
              <w:rPr>
                <w:rFonts w:cs="Times New Roman"/>
                <w:szCs w:val="26"/>
              </w:rPr>
            </w:pPr>
            <w:r>
              <w:rPr>
                <w:rFonts w:cs="Times New Roman"/>
              </w:rPr>
              <w:t>Bộ dữ liệu fisheye 8.000 ảnh từ cuộc thi AI City Challenge</w:t>
            </w:r>
          </w:p>
        </w:tc>
      </w:tr>
      <w:tr w14:paraId="23B38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727C22F0">
            <w:pPr>
              <w:spacing w:after="0" w:line="240" w:lineRule="auto"/>
              <w:rPr>
                <w:rFonts w:cs="Times New Roman"/>
                <w:szCs w:val="26"/>
              </w:rPr>
            </w:pPr>
            <w:r>
              <w:rPr>
                <w:rFonts w:cs="Times New Roman"/>
              </w:rPr>
              <w:t>FPN</w:t>
            </w:r>
          </w:p>
        </w:tc>
        <w:tc>
          <w:tcPr>
            <w:tcW w:w="4394" w:type="dxa"/>
          </w:tcPr>
          <w:p w14:paraId="1F553A8A">
            <w:pPr>
              <w:spacing w:after="0" w:line="240" w:lineRule="auto"/>
              <w:rPr>
                <w:rFonts w:cs="Times New Roman"/>
                <w:szCs w:val="26"/>
              </w:rPr>
            </w:pPr>
            <w:r>
              <w:rPr>
                <w:rFonts w:cs="Times New Roman"/>
              </w:rPr>
              <w:t>Feature Pyramid Network – Mạng kim tự tháp đặc trưng</w:t>
            </w:r>
          </w:p>
        </w:tc>
      </w:tr>
      <w:tr w14:paraId="5D82A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3A5ACBD2">
            <w:pPr>
              <w:spacing w:after="0" w:line="240" w:lineRule="auto"/>
              <w:rPr>
                <w:rFonts w:cs="Times New Roman"/>
                <w:szCs w:val="26"/>
              </w:rPr>
            </w:pPr>
            <w:r>
              <w:rPr>
                <w:rFonts w:cs="Times New Roman"/>
              </w:rPr>
              <w:t>FPS</w:t>
            </w:r>
          </w:p>
        </w:tc>
        <w:tc>
          <w:tcPr>
            <w:tcW w:w="4394" w:type="dxa"/>
          </w:tcPr>
          <w:p w14:paraId="484A17DF">
            <w:pPr>
              <w:spacing w:after="0" w:line="240" w:lineRule="auto"/>
              <w:rPr>
                <w:rFonts w:cs="Times New Roman"/>
                <w:szCs w:val="26"/>
              </w:rPr>
            </w:pPr>
            <w:r>
              <w:rPr>
                <w:rFonts w:cs="Times New Roman"/>
              </w:rPr>
              <w:t>Frames Per Second – Số khung hình mỗi giây</w:t>
            </w:r>
          </w:p>
        </w:tc>
      </w:tr>
      <w:tr w14:paraId="12DC4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780196F1">
            <w:pPr>
              <w:spacing w:after="0" w:line="240" w:lineRule="auto"/>
              <w:rPr>
                <w:rFonts w:cs="Times New Roman"/>
                <w:szCs w:val="26"/>
              </w:rPr>
            </w:pPr>
            <w:r>
              <w:rPr>
                <w:rFonts w:cs="Times New Roman"/>
              </w:rPr>
              <w:t>GCS</w:t>
            </w:r>
          </w:p>
        </w:tc>
        <w:tc>
          <w:tcPr>
            <w:tcW w:w="4394" w:type="dxa"/>
          </w:tcPr>
          <w:p w14:paraId="70088B7E">
            <w:pPr>
              <w:spacing w:after="0" w:line="240" w:lineRule="auto"/>
              <w:rPr>
                <w:rFonts w:cs="Times New Roman"/>
                <w:szCs w:val="26"/>
              </w:rPr>
            </w:pPr>
            <w:r>
              <w:rPr>
                <w:rFonts w:cs="Times New Roman"/>
              </w:rPr>
              <w:t>Google Cloud Storage – Dịch vụ lưu trữ đám mây Google</w:t>
            </w:r>
          </w:p>
        </w:tc>
      </w:tr>
      <w:tr w14:paraId="552E9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27E951F4">
            <w:pPr>
              <w:spacing w:after="0" w:line="240" w:lineRule="auto"/>
              <w:rPr>
                <w:rFonts w:cs="Times New Roman"/>
                <w:szCs w:val="26"/>
              </w:rPr>
            </w:pPr>
            <w:r>
              <w:rPr>
                <w:rFonts w:cs="Times New Roman"/>
              </w:rPr>
              <w:t>GFLOPs</w:t>
            </w:r>
          </w:p>
        </w:tc>
        <w:tc>
          <w:tcPr>
            <w:tcW w:w="4394" w:type="dxa"/>
          </w:tcPr>
          <w:p w14:paraId="3CF9C606">
            <w:pPr>
              <w:spacing w:after="0" w:line="240" w:lineRule="auto"/>
              <w:rPr>
                <w:rFonts w:cs="Times New Roman"/>
                <w:szCs w:val="26"/>
              </w:rPr>
            </w:pPr>
            <w:r>
              <w:rPr>
                <w:rFonts w:cs="Times New Roman"/>
              </w:rPr>
              <w:t>Giga Floating-Point Operations Per Second</w:t>
            </w:r>
          </w:p>
        </w:tc>
      </w:tr>
      <w:tr w14:paraId="1A7BB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77C32AEC">
            <w:pPr>
              <w:spacing w:after="0" w:line="240" w:lineRule="auto"/>
              <w:rPr>
                <w:rFonts w:cs="Times New Roman"/>
                <w:szCs w:val="26"/>
              </w:rPr>
            </w:pPr>
            <w:r>
              <w:rPr>
                <w:rFonts w:cs="Times New Roman"/>
              </w:rPr>
              <w:t>GPU</w:t>
            </w:r>
          </w:p>
        </w:tc>
        <w:tc>
          <w:tcPr>
            <w:tcW w:w="4394" w:type="dxa"/>
          </w:tcPr>
          <w:p w14:paraId="155289C3">
            <w:pPr>
              <w:spacing w:after="0" w:line="240" w:lineRule="auto"/>
              <w:rPr>
                <w:rFonts w:cs="Times New Roman"/>
                <w:szCs w:val="26"/>
              </w:rPr>
            </w:pPr>
            <w:r>
              <w:rPr>
                <w:rFonts w:cs="Times New Roman"/>
              </w:rPr>
              <w:t>Graphics Processing Unit – Bộ xử lý đồ họa</w:t>
            </w:r>
          </w:p>
        </w:tc>
      </w:tr>
      <w:tr w14:paraId="1675B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1670C08C">
            <w:pPr>
              <w:spacing w:after="0" w:line="240" w:lineRule="auto"/>
              <w:rPr>
                <w:rFonts w:cs="Times New Roman"/>
                <w:szCs w:val="26"/>
              </w:rPr>
            </w:pPr>
            <w:r>
              <w:rPr>
                <w:rFonts w:cs="Times New Roman"/>
              </w:rPr>
              <w:t>IoU</w:t>
            </w:r>
          </w:p>
        </w:tc>
        <w:tc>
          <w:tcPr>
            <w:tcW w:w="4394" w:type="dxa"/>
          </w:tcPr>
          <w:p w14:paraId="7E978928">
            <w:pPr>
              <w:spacing w:after="0" w:line="240" w:lineRule="auto"/>
              <w:rPr>
                <w:rFonts w:cs="Times New Roman"/>
                <w:szCs w:val="26"/>
              </w:rPr>
            </w:pPr>
            <w:r>
              <w:rPr>
                <w:rFonts w:cs="Times New Roman"/>
              </w:rPr>
              <w:t>Intersection over Union – Chỉ số giao thoa trên hợp nhất</w:t>
            </w:r>
          </w:p>
        </w:tc>
      </w:tr>
      <w:tr w14:paraId="32072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3DD1C141">
            <w:pPr>
              <w:spacing w:after="0" w:line="240" w:lineRule="auto"/>
              <w:rPr>
                <w:rFonts w:cs="Times New Roman"/>
                <w:szCs w:val="26"/>
              </w:rPr>
            </w:pPr>
            <w:r>
              <w:rPr>
                <w:rFonts w:cs="Times New Roman"/>
              </w:rPr>
              <w:t>mAP</w:t>
            </w:r>
          </w:p>
        </w:tc>
        <w:tc>
          <w:tcPr>
            <w:tcW w:w="4394" w:type="dxa"/>
          </w:tcPr>
          <w:p w14:paraId="32EFBBDF">
            <w:pPr>
              <w:spacing w:after="0" w:line="240" w:lineRule="auto"/>
              <w:rPr>
                <w:rFonts w:cs="Times New Roman"/>
                <w:szCs w:val="26"/>
              </w:rPr>
            </w:pPr>
            <w:r>
              <w:rPr>
                <w:rFonts w:cs="Times New Roman"/>
              </w:rPr>
              <w:t>mean Average Precision – Độ chính xác trung bình tổng hợp</w:t>
            </w:r>
          </w:p>
        </w:tc>
      </w:tr>
      <w:tr w14:paraId="60549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5809D320">
            <w:pPr>
              <w:spacing w:after="0" w:line="240" w:lineRule="auto"/>
              <w:rPr>
                <w:rFonts w:cs="Times New Roman"/>
                <w:szCs w:val="26"/>
              </w:rPr>
            </w:pPr>
            <w:r>
              <w:rPr>
                <w:rFonts w:cs="Times New Roman"/>
              </w:rPr>
              <w:t>NMS</w:t>
            </w:r>
          </w:p>
        </w:tc>
        <w:tc>
          <w:tcPr>
            <w:tcW w:w="4394" w:type="dxa"/>
          </w:tcPr>
          <w:p w14:paraId="0BF565F1">
            <w:pPr>
              <w:spacing w:after="0" w:line="240" w:lineRule="auto"/>
              <w:rPr>
                <w:rFonts w:cs="Times New Roman"/>
                <w:szCs w:val="26"/>
              </w:rPr>
            </w:pPr>
            <w:r>
              <w:rPr>
                <w:rFonts w:cs="Times New Roman"/>
              </w:rPr>
              <w:t>Non-Maximum Suppression – Triệt tiêu phi cực đại</w:t>
            </w:r>
          </w:p>
        </w:tc>
      </w:tr>
      <w:tr w14:paraId="5559A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282F1422">
            <w:pPr>
              <w:spacing w:after="0" w:line="240" w:lineRule="auto"/>
              <w:rPr>
                <w:rFonts w:cs="Times New Roman"/>
                <w:szCs w:val="26"/>
              </w:rPr>
            </w:pPr>
            <w:r>
              <w:rPr>
                <w:rFonts w:cs="Times New Roman"/>
              </w:rPr>
              <w:t>ONNX</w:t>
            </w:r>
          </w:p>
        </w:tc>
        <w:tc>
          <w:tcPr>
            <w:tcW w:w="4394" w:type="dxa"/>
          </w:tcPr>
          <w:p w14:paraId="312436DE">
            <w:pPr>
              <w:spacing w:after="0" w:line="240" w:lineRule="auto"/>
              <w:rPr>
                <w:rFonts w:cs="Times New Roman"/>
                <w:szCs w:val="26"/>
              </w:rPr>
            </w:pPr>
            <w:r>
              <w:rPr>
                <w:rFonts w:cs="Times New Roman"/>
              </w:rPr>
              <w:t>Open Neural Network Exchange – Định dạng mô hình mở</w:t>
            </w:r>
          </w:p>
        </w:tc>
      </w:tr>
      <w:tr w14:paraId="02F9D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6B4DFF5C">
            <w:pPr>
              <w:spacing w:after="0" w:line="240" w:lineRule="auto"/>
              <w:rPr>
                <w:rFonts w:cs="Times New Roman"/>
                <w:szCs w:val="26"/>
              </w:rPr>
            </w:pPr>
            <w:r>
              <w:rPr>
                <w:rFonts w:cs="Times New Roman"/>
              </w:rPr>
              <w:t>REST</w:t>
            </w:r>
          </w:p>
        </w:tc>
        <w:tc>
          <w:tcPr>
            <w:tcW w:w="4394" w:type="dxa"/>
          </w:tcPr>
          <w:p w14:paraId="2A4A6462">
            <w:pPr>
              <w:spacing w:after="0" w:line="240" w:lineRule="auto"/>
              <w:rPr>
                <w:rFonts w:cs="Times New Roman"/>
                <w:szCs w:val="26"/>
              </w:rPr>
            </w:pPr>
            <w:r>
              <w:rPr>
                <w:rFonts w:cs="Times New Roman"/>
              </w:rPr>
              <w:t>Representational State Transfer – Kiến trúc dịch vụ web</w:t>
            </w:r>
          </w:p>
        </w:tc>
      </w:tr>
      <w:tr w14:paraId="26FB3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45975666">
            <w:pPr>
              <w:spacing w:after="0" w:line="240" w:lineRule="auto"/>
              <w:rPr>
                <w:rFonts w:cs="Times New Roman"/>
                <w:szCs w:val="26"/>
              </w:rPr>
            </w:pPr>
            <w:r>
              <w:rPr>
                <w:rFonts w:cs="Times New Roman"/>
              </w:rPr>
              <w:t>ROI</w:t>
            </w:r>
          </w:p>
        </w:tc>
        <w:tc>
          <w:tcPr>
            <w:tcW w:w="4394" w:type="dxa"/>
          </w:tcPr>
          <w:p w14:paraId="59DA4E50">
            <w:pPr>
              <w:spacing w:after="0" w:line="240" w:lineRule="auto"/>
              <w:rPr>
                <w:rFonts w:cs="Times New Roman"/>
                <w:szCs w:val="26"/>
              </w:rPr>
            </w:pPr>
            <w:r>
              <w:rPr>
                <w:rFonts w:cs="Times New Roman"/>
              </w:rPr>
              <w:t>Region of Interest – Vùng quan tâm</w:t>
            </w:r>
          </w:p>
        </w:tc>
      </w:tr>
      <w:tr w14:paraId="686D1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0EEA9517">
            <w:pPr>
              <w:spacing w:after="0" w:line="240" w:lineRule="auto"/>
              <w:rPr>
                <w:rFonts w:cs="Times New Roman"/>
                <w:szCs w:val="26"/>
              </w:rPr>
            </w:pPr>
            <w:r>
              <w:rPr>
                <w:rFonts w:cs="Times New Roman"/>
              </w:rPr>
              <w:t>SAHI</w:t>
            </w:r>
          </w:p>
        </w:tc>
        <w:tc>
          <w:tcPr>
            <w:tcW w:w="4394" w:type="dxa"/>
          </w:tcPr>
          <w:p w14:paraId="58665238">
            <w:pPr>
              <w:spacing w:after="0" w:line="240" w:lineRule="auto"/>
              <w:rPr>
                <w:rFonts w:cs="Times New Roman"/>
                <w:szCs w:val="26"/>
              </w:rPr>
            </w:pPr>
            <w:r>
              <w:rPr>
                <w:rFonts w:cs="Times New Roman"/>
              </w:rPr>
              <w:t>Sliced Aided Hyper Inference – Suy diễn tăng cường chia lát</w:t>
            </w:r>
          </w:p>
        </w:tc>
      </w:tr>
      <w:tr w14:paraId="1EF3B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3C274A7E">
            <w:pPr>
              <w:spacing w:after="0" w:line="240" w:lineRule="auto"/>
              <w:rPr>
                <w:rFonts w:cs="Times New Roman"/>
                <w:szCs w:val="26"/>
              </w:rPr>
            </w:pPr>
            <w:r>
              <w:rPr>
                <w:rFonts w:cs="Times New Roman"/>
              </w:rPr>
              <w:t>UAV</w:t>
            </w:r>
          </w:p>
        </w:tc>
        <w:tc>
          <w:tcPr>
            <w:tcW w:w="4394" w:type="dxa"/>
          </w:tcPr>
          <w:p w14:paraId="4A61A495">
            <w:pPr>
              <w:spacing w:after="0" w:line="240" w:lineRule="auto"/>
              <w:rPr>
                <w:rFonts w:cs="Times New Roman"/>
                <w:szCs w:val="26"/>
              </w:rPr>
            </w:pPr>
            <w:r>
              <w:rPr>
                <w:rFonts w:cs="Times New Roman"/>
              </w:rPr>
              <w:t>Unmanned Aerial Vehicle – Máy bay không người lái</w:t>
            </w:r>
          </w:p>
        </w:tc>
      </w:tr>
      <w:tr w14:paraId="42FE6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068DADFB">
            <w:pPr>
              <w:spacing w:after="0" w:line="240" w:lineRule="auto"/>
              <w:rPr>
                <w:rFonts w:cs="Times New Roman"/>
                <w:szCs w:val="26"/>
              </w:rPr>
            </w:pPr>
            <w:r>
              <w:rPr>
                <w:rFonts w:cs="Times New Roman"/>
              </w:rPr>
              <w:t>VisDrone</w:t>
            </w:r>
          </w:p>
        </w:tc>
        <w:tc>
          <w:tcPr>
            <w:tcW w:w="4394" w:type="dxa"/>
          </w:tcPr>
          <w:p w14:paraId="04581A87">
            <w:pPr>
              <w:spacing w:after="0" w:line="240" w:lineRule="auto"/>
              <w:rPr>
                <w:rFonts w:cs="Times New Roman"/>
                <w:szCs w:val="26"/>
              </w:rPr>
            </w:pPr>
            <w:r>
              <w:rPr>
                <w:rFonts w:cs="Times New Roman"/>
              </w:rPr>
              <w:t>Bộ dữ liệu phát hiện đối tượng từ UAV (IEEE/CVF 2019)</w:t>
            </w:r>
          </w:p>
        </w:tc>
      </w:tr>
      <w:tr w14:paraId="4BC76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345679A7">
            <w:pPr>
              <w:spacing w:after="0" w:line="240" w:lineRule="auto"/>
              <w:rPr>
                <w:rFonts w:cs="Times New Roman"/>
                <w:szCs w:val="26"/>
              </w:rPr>
            </w:pPr>
            <w:r>
              <w:rPr>
                <w:rFonts w:cs="Times New Roman"/>
              </w:rPr>
              <w:t>YOLO</w:t>
            </w:r>
          </w:p>
        </w:tc>
        <w:tc>
          <w:tcPr>
            <w:tcW w:w="4394" w:type="dxa"/>
          </w:tcPr>
          <w:p w14:paraId="7485CAF0">
            <w:pPr>
              <w:spacing w:after="0" w:line="240" w:lineRule="auto"/>
              <w:rPr>
                <w:rFonts w:cs="Times New Roman"/>
                <w:szCs w:val="26"/>
              </w:rPr>
            </w:pPr>
            <w:r>
              <w:rPr>
                <w:rFonts w:cs="Times New Roman"/>
              </w:rPr>
              <w:t>You Only Look Once – Kiến trúc phát hiện đối tượng thời gian thực</w:t>
            </w:r>
          </w:p>
        </w:tc>
      </w:tr>
    </w:tbl>
    <w:p w14:paraId="3ABFD770">
      <w:pPr>
        <w:pStyle w:val="2"/>
        <w:pageBreakBefore/>
        <w:spacing w:before="240" w:after="120" w:line="400" w:lineRule="exact"/>
        <w:jc w:val="center"/>
        <w:rPr>
          <w:rFonts w:ascii="Times New Roman" w:hAnsi="Times New Roman" w:eastAsia="Times New Roman" w:cs="Times New Roman"/>
        </w:rPr>
      </w:pPr>
      <w:bookmarkStart w:id="3" w:name="_Toc230311626"/>
      <w:r>
        <w:rPr>
          <w:rFonts w:ascii="Times New Roman" w:hAnsi="Times New Roman" w:eastAsia="Times New Roman" w:cs="Times New Roman"/>
        </w:rPr>
        <w:t>DANH MỤC BẢNG</w:t>
      </w:r>
      <w:bookmarkEnd w:id="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0B1E6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29" w:type="dxa"/>
          </w:tcPr>
          <w:p w14:paraId="6CB8AA6B">
            <w:pPr>
              <w:spacing w:after="0" w:line="240" w:lineRule="auto"/>
              <w:rPr>
                <w:rFonts w:cs="Times New Roman"/>
                <w:szCs w:val="26"/>
              </w:rPr>
            </w:pPr>
            <w:r>
              <w:rPr>
                <w:rFonts w:cs="Times New Roman"/>
                <w:b/>
              </w:rPr>
              <w:t>Số bảng</w:t>
            </w:r>
          </w:p>
        </w:tc>
        <w:tc>
          <w:tcPr>
            <w:tcW w:w="2929" w:type="dxa"/>
          </w:tcPr>
          <w:p w14:paraId="036EB6B2">
            <w:pPr>
              <w:spacing w:after="0" w:line="240" w:lineRule="auto"/>
              <w:rPr>
                <w:rFonts w:cs="Times New Roman"/>
                <w:szCs w:val="26"/>
              </w:rPr>
            </w:pPr>
            <w:r>
              <w:rPr>
                <w:rFonts w:cs="Times New Roman"/>
                <w:b/>
              </w:rPr>
              <w:t>Nội dung</w:t>
            </w:r>
          </w:p>
        </w:tc>
        <w:tc>
          <w:tcPr>
            <w:tcW w:w="2929" w:type="dxa"/>
          </w:tcPr>
          <w:p w14:paraId="49638CD3">
            <w:pPr>
              <w:spacing w:after="0" w:line="240" w:lineRule="auto"/>
              <w:rPr>
                <w:rFonts w:cs="Times New Roman"/>
                <w:szCs w:val="26"/>
              </w:rPr>
            </w:pPr>
            <w:r>
              <w:rPr>
                <w:rFonts w:cs="Times New Roman"/>
                <w:b/>
              </w:rPr>
              <w:t>Trang</w:t>
            </w:r>
          </w:p>
        </w:tc>
      </w:tr>
      <w:tr w14:paraId="2DDD6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27D83DB6">
            <w:pPr>
              <w:spacing w:after="0" w:line="240" w:lineRule="auto"/>
              <w:rPr>
                <w:rFonts w:cs="Times New Roman"/>
                <w:szCs w:val="26"/>
              </w:rPr>
            </w:pPr>
            <w:r>
              <w:rPr>
                <w:rFonts w:cs="Times New Roman"/>
              </w:rPr>
              <w:t>Bảng 1.1</w:t>
            </w:r>
          </w:p>
        </w:tc>
        <w:tc>
          <w:tcPr>
            <w:tcW w:w="2929" w:type="dxa"/>
          </w:tcPr>
          <w:p w14:paraId="2DC43A0C">
            <w:pPr>
              <w:spacing w:after="0" w:line="240" w:lineRule="auto"/>
              <w:rPr>
                <w:rFonts w:cs="Times New Roman"/>
                <w:szCs w:val="26"/>
              </w:rPr>
            </w:pPr>
            <w:r>
              <w:rPr>
                <w:rFonts w:cs="Times New Roman"/>
              </w:rPr>
              <w:t>Các nền tảng phần cứng và hiệu năng kiểm thử</w:t>
            </w:r>
          </w:p>
        </w:tc>
        <w:tc>
          <w:tcPr>
            <w:tcW w:w="2929" w:type="dxa"/>
          </w:tcPr>
          <w:p w14:paraId="5BF3AA69">
            <w:pPr>
              <w:spacing w:after="0" w:line="240" w:lineRule="auto"/>
              <w:rPr>
                <w:rFonts w:cs="Times New Roman"/>
                <w:szCs w:val="26"/>
              </w:rPr>
            </w:pPr>
            <w:r>
              <w:rPr>
                <w:rFonts w:cs="Times New Roman"/>
              </w:rPr>
              <w:t>10</w:t>
            </w:r>
          </w:p>
        </w:tc>
      </w:tr>
      <w:tr w14:paraId="156CD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219EB809">
            <w:pPr>
              <w:spacing w:after="0" w:line="240" w:lineRule="auto"/>
              <w:rPr>
                <w:rFonts w:cs="Times New Roman"/>
                <w:szCs w:val="26"/>
              </w:rPr>
            </w:pPr>
            <w:r>
              <w:rPr>
                <w:rFonts w:cs="Times New Roman"/>
              </w:rPr>
              <w:t>Bảng 2.1</w:t>
            </w:r>
          </w:p>
        </w:tc>
        <w:tc>
          <w:tcPr>
            <w:tcW w:w="2929" w:type="dxa"/>
          </w:tcPr>
          <w:p w14:paraId="61070749">
            <w:pPr>
              <w:spacing w:after="0" w:line="240" w:lineRule="auto"/>
              <w:rPr>
                <w:rFonts w:cs="Times New Roman"/>
                <w:szCs w:val="26"/>
              </w:rPr>
            </w:pPr>
            <w:r>
              <w:rPr>
                <w:rFonts w:cs="Times New Roman"/>
              </w:rPr>
              <w:t>So sánh các mô hình chiếu fisheye</w:t>
            </w:r>
          </w:p>
        </w:tc>
        <w:tc>
          <w:tcPr>
            <w:tcW w:w="2929" w:type="dxa"/>
          </w:tcPr>
          <w:p w14:paraId="65AF6970">
            <w:pPr>
              <w:spacing w:after="0" w:line="240" w:lineRule="auto"/>
              <w:rPr>
                <w:rFonts w:cs="Times New Roman"/>
                <w:szCs w:val="26"/>
              </w:rPr>
            </w:pPr>
            <w:r>
              <w:rPr>
                <w:rFonts w:cs="Times New Roman"/>
              </w:rPr>
              <w:t>15</w:t>
            </w:r>
          </w:p>
        </w:tc>
      </w:tr>
      <w:tr w14:paraId="6EF39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0BDE58CF">
            <w:pPr>
              <w:spacing w:after="0" w:line="240" w:lineRule="auto"/>
              <w:rPr>
                <w:rFonts w:cs="Times New Roman"/>
                <w:szCs w:val="26"/>
              </w:rPr>
            </w:pPr>
            <w:r>
              <w:rPr>
                <w:rFonts w:cs="Times New Roman"/>
              </w:rPr>
              <w:t>Bảng 2.2</w:t>
            </w:r>
          </w:p>
        </w:tc>
        <w:tc>
          <w:tcPr>
            <w:tcW w:w="2929" w:type="dxa"/>
          </w:tcPr>
          <w:p w14:paraId="6C01BCBC">
            <w:pPr>
              <w:spacing w:after="0" w:line="240" w:lineRule="auto"/>
              <w:rPr>
                <w:rFonts w:cs="Times New Roman"/>
                <w:szCs w:val="26"/>
              </w:rPr>
            </w:pPr>
            <w:r>
              <w:rPr>
                <w:rFonts w:cs="Times New Roman"/>
              </w:rPr>
              <w:t>Các khối kiến trúc YOLOv11 và chức năng</w:t>
            </w:r>
          </w:p>
        </w:tc>
        <w:tc>
          <w:tcPr>
            <w:tcW w:w="2929" w:type="dxa"/>
          </w:tcPr>
          <w:p w14:paraId="19B279B3">
            <w:pPr>
              <w:spacing w:after="0" w:line="240" w:lineRule="auto"/>
              <w:rPr>
                <w:rFonts w:cs="Times New Roman"/>
                <w:szCs w:val="26"/>
              </w:rPr>
            </w:pPr>
            <w:r>
              <w:rPr>
                <w:rFonts w:cs="Times New Roman"/>
              </w:rPr>
              <w:t>19</w:t>
            </w:r>
          </w:p>
        </w:tc>
      </w:tr>
      <w:tr w14:paraId="08A55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11D52780">
            <w:pPr>
              <w:spacing w:after="0" w:line="240" w:lineRule="auto"/>
              <w:rPr>
                <w:rFonts w:cs="Times New Roman"/>
                <w:szCs w:val="26"/>
              </w:rPr>
            </w:pPr>
            <w:r>
              <w:rPr>
                <w:rFonts w:cs="Times New Roman"/>
              </w:rPr>
              <w:t>Bảng 4.1</w:t>
            </w:r>
          </w:p>
        </w:tc>
        <w:tc>
          <w:tcPr>
            <w:tcW w:w="2929" w:type="dxa"/>
          </w:tcPr>
          <w:p w14:paraId="39590363">
            <w:pPr>
              <w:spacing w:after="0" w:line="240" w:lineRule="auto"/>
              <w:rPr>
                <w:rFonts w:cs="Times New Roman"/>
                <w:szCs w:val="26"/>
              </w:rPr>
            </w:pPr>
            <w:r>
              <w:rPr>
                <w:rFonts w:cs="Times New Roman"/>
              </w:rPr>
              <w:t>Thống kê bộ dữ liệu FishEye8K</w:t>
            </w:r>
          </w:p>
        </w:tc>
        <w:tc>
          <w:tcPr>
            <w:tcW w:w="2929" w:type="dxa"/>
          </w:tcPr>
          <w:p w14:paraId="26E3B50C">
            <w:pPr>
              <w:spacing w:after="0" w:line="240" w:lineRule="auto"/>
              <w:rPr>
                <w:rFonts w:cs="Times New Roman"/>
                <w:szCs w:val="26"/>
              </w:rPr>
            </w:pPr>
            <w:r>
              <w:rPr>
                <w:rFonts w:cs="Times New Roman"/>
              </w:rPr>
              <w:t>39</w:t>
            </w:r>
          </w:p>
        </w:tc>
      </w:tr>
      <w:tr w14:paraId="0B925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4AF3B287">
            <w:pPr>
              <w:spacing w:after="0" w:line="240" w:lineRule="auto"/>
              <w:rPr>
                <w:rFonts w:cs="Times New Roman"/>
                <w:szCs w:val="26"/>
              </w:rPr>
            </w:pPr>
            <w:r>
              <w:rPr>
                <w:rFonts w:cs="Times New Roman"/>
              </w:rPr>
              <w:t>Bảng 4.2</w:t>
            </w:r>
          </w:p>
        </w:tc>
        <w:tc>
          <w:tcPr>
            <w:tcW w:w="2929" w:type="dxa"/>
          </w:tcPr>
          <w:p w14:paraId="0214CD92">
            <w:pPr>
              <w:spacing w:after="0" w:line="240" w:lineRule="auto"/>
              <w:rPr>
                <w:rFonts w:cs="Times New Roman"/>
                <w:szCs w:val="26"/>
              </w:rPr>
            </w:pPr>
            <w:r>
              <w:rPr>
                <w:rFonts w:cs="Times New Roman"/>
              </w:rPr>
              <w:t>Thống kê bộ dữ liệu VisDrone2019</w:t>
            </w:r>
          </w:p>
        </w:tc>
        <w:tc>
          <w:tcPr>
            <w:tcW w:w="2929" w:type="dxa"/>
          </w:tcPr>
          <w:p w14:paraId="731F1C6C">
            <w:pPr>
              <w:spacing w:after="0" w:line="240" w:lineRule="auto"/>
              <w:rPr>
                <w:rFonts w:cs="Times New Roman"/>
                <w:szCs w:val="26"/>
              </w:rPr>
            </w:pPr>
            <w:r>
              <w:rPr>
                <w:rFonts w:cs="Times New Roman"/>
              </w:rPr>
              <w:t>40</w:t>
            </w:r>
          </w:p>
        </w:tc>
      </w:tr>
      <w:tr w14:paraId="2EC2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086904C3">
            <w:pPr>
              <w:spacing w:after="0" w:line="240" w:lineRule="auto"/>
              <w:rPr>
                <w:rFonts w:cs="Times New Roman"/>
                <w:szCs w:val="26"/>
              </w:rPr>
            </w:pPr>
            <w:r>
              <w:rPr>
                <w:rFonts w:cs="Times New Roman"/>
              </w:rPr>
              <w:t>Bảng 4.3</w:t>
            </w:r>
          </w:p>
        </w:tc>
        <w:tc>
          <w:tcPr>
            <w:tcW w:w="2929" w:type="dxa"/>
          </w:tcPr>
          <w:p w14:paraId="3FE86FD3">
            <w:pPr>
              <w:spacing w:after="0" w:line="240" w:lineRule="auto"/>
              <w:rPr>
                <w:rFonts w:cs="Times New Roman"/>
                <w:szCs w:val="26"/>
              </w:rPr>
            </w:pPr>
            <w:r>
              <w:rPr>
                <w:rFonts w:cs="Times New Roman"/>
              </w:rPr>
              <w:t>Thống kê sau khi gộp và bổ sung VisDrone fisheye</w:t>
            </w:r>
          </w:p>
        </w:tc>
        <w:tc>
          <w:tcPr>
            <w:tcW w:w="2929" w:type="dxa"/>
          </w:tcPr>
          <w:p w14:paraId="5316DA54">
            <w:pPr>
              <w:spacing w:after="0" w:line="240" w:lineRule="auto"/>
              <w:rPr>
                <w:rFonts w:cs="Times New Roman"/>
                <w:szCs w:val="26"/>
              </w:rPr>
            </w:pPr>
            <w:r>
              <w:rPr>
                <w:rFonts w:cs="Times New Roman"/>
              </w:rPr>
              <w:t>42</w:t>
            </w:r>
          </w:p>
        </w:tc>
      </w:tr>
      <w:tr w14:paraId="53A85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7A6E3F27">
            <w:pPr>
              <w:spacing w:after="0" w:line="240" w:lineRule="auto"/>
              <w:rPr>
                <w:rFonts w:cs="Times New Roman"/>
                <w:szCs w:val="26"/>
              </w:rPr>
            </w:pPr>
            <w:r>
              <w:rPr>
                <w:rFonts w:cs="Times New Roman"/>
              </w:rPr>
              <w:t>Bảng 4.4</w:t>
            </w:r>
          </w:p>
        </w:tc>
        <w:tc>
          <w:tcPr>
            <w:tcW w:w="2929" w:type="dxa"/>
          </w:tcPr>
          <w:p w14:paraId="7279AD35">
            <w:pPr>
              <w:spacing w:after="0" w:line="240" w:lineRule="auto"/>
              <w:rPr>
                <w:rFonts w:cs="Times New Roman"/>
                <w:szCs w:val="26"/>
              </w:rPr>
            </w:pPr>
            <w:r>
              <w:rPr>
                <w:rFonts w:cs="Times New Roman"/>
              </w:rPr>
              <w:t>Ánh xạ lớp đối tượng từ VisDrone sang FishEye8K</w:t>
            </w:r>
          </w:p>
        </w:tc>
        <w:tc>
          <w:tcPr>
            <w:tcW w:w="2929" w:type="dxa"/>
          </w:tcPr>
          <w:p w14:paraId="40F6B5C7">
            <w:pPr>
              <w:spacing w:after="0" w:line="240" w:lineRule="auto"/>
              <w:rPr>
                <w:rFonts w:cs="Times New Roman"/>
                <w:szCs w:val="26"/>
              </w:rPr>
            </w:pPr>
            <w:r>
              <w:rPr>
                <w:rFonts w:cs="Times New Roman"/>
              </w:rPr>
              <w:t>43</w:t>
            </w:r>
          </w:p>
        </w:tc>
      </w:tr>
      <w:tr w14:paraId="076CE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7D7599C8">
            <w:pPr>
              <w:spacing w:after="0" w:line="240" w:lineRule="auto"/>
              <w:rPr>
                <w:rFonts w:cs="Times New Roman"/>
                <w:szCs w:val="26"/>
              </w:rPr>
            </w:pPr>
            <w:r>
              <w:rPr>
                <w:rFonts w:cs="Times New Roman"/>
              </w:rPr>
              <w:t>Bảng 4.5</w:t>
            </w:r>
          </w:p>
        </w:tc>
        <w:tc>
          <w:tcPr>
            <w:tcW w:w="2929" w:type="dxa"/>
          </w:tcPr>
          <w:p w14:paraId="239989D1">
            <w:pPr>
              <w:spacing w:after="0" w:line="240" w:lineRule="auto"/>
              <w:rPr>
                <w:rFonts w:cs="Times New Roman"/>
                <w:szCs w:val="26"/>
              </w:rPr>
            </w:pPr>
            <w:r>
              <w:rPr>
                <w:rFonts w:cs="Times New Roman"/>
              </w:rPr>
              <w:t>Siêu tham số huấn luyện YOLOv11-L</w:t>
            </w:r>
          </w:p>
        </w:tc>
        <w:tc>
          <w:tcPr>
            <w:tcW w:w="2929" w:type="dxa"/>
          </w:tcPr>
          <w:p w14:paraId="5448C9A7">
            <w:pPr>
              <w:spacing w:after="0" w:line="240" w:lineRule="auto"/>
              <w:rPr>
                <w:rFonts w:cs="Times New Roman"/>
                <w:szCs w:val="26"/>
              </w:rPr>
            </w:pPr>
            <w:r>
              <w:rPr>
                <w:rFonts w:cs="Times New Roman"/>
              </w:rPr>
              <w:t>44</w:t>
            </w:r>
          </w:p>
        </w:tc>
      </w:tr>
      <w:tr w14:paraId="3E6C1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77825FD6">
            <w:pPr>
              <w:spacing w:after="0" w:line="240" w:lineRule="auto"/>
              <w:rPr>
                <w:rFonts w:cs="Times New Roman"/>
                <w:szCs w:val="26"/>
              </w:rPr>
            </w:pPr>
            <w:r>
              <w:rPr>
                <w:rFonts w:cs="Times New Roman"/>
              </w:rPr>
              <w:t>Bảng 4.6</w:t>
            </w:r>
          </w:p>
        </w:tc>
        <w:tc>
          <w:tcPr>
            <w:tcW w:w="2929" w:type="dxa"/>
          </w:tcPr>
          <w:p w14:paraId="5FA38595">
            <w:pPr>
              <w:spacing w:after="0" w:line="240" w:lineRule="auto"/>
              <w:rPr>
                <w:rFonts w:cs="Times New Roman"/>
                <w:szCs w:val="26"/>
              </w:rPr>
            </w:pPr>
            <w:r>
              <w:rPr>
                <w:rFonts w:cs="Times New Roman"/>
              </w:rPr>
              <w:t>Kết quả huấn luyện – Precision, Recall, mAP theo từng lớp</w:t>
            </w:r>
          </w:p>
        </w:tc>
        <w:tc>
          <w:tcPr>
            <w:tcW w:w="2929" w:type="dxa"/>
          </w:tcPr>
          <w:p w14:paraId="1F489440">
            <w:pPr>
              <w:spacing w:after="0" w:line="240" w:lineRule="auto"/>
              <w:rPr>
                <w:rFonts w:cs="Times New Roman"/>
                <w:szCs w:val="26"/>
              </w:rPr>
            </w:pPr>
            <w:r>
              <w:rPr>
                <w:rFonts w:cs="Times New Roman"/>
              </w:rPr>
              <w:t>47</w:t>
            </w:r>
          </w:p>
        </w:tc>
      </w:tr>
      <w:tr w14:paraId="26B9D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54A2CE8A">
            <w:pPr>
              <w:spacing w:after="0" w:line="240" w:lineRule="auto"/>
              <w:rPr>
                <w:rFonts w:cs="Times New Roman"/>
                <w:szCs w:val="26"/>
              </w:rPr>
            </w:pPr>
            <w:r>
              <w:rPr>
                <w:rFonts w:cs="Times New Roman"/>
              </w:rPr>
              <w:t>Bảng 4.7</w:t>
            </w:r>
          </w:p>
        </w:tc>
        <w:tc>
          <w:tcPr>
            <w:tcW w:w="2929" w:type="dxa"/>
          </w:tcPr>
          <w:p w14:paraId="04DA7009">
            <w:pPr>
              <w:spacing w:after="0" w:line="240" w:lineRule="auto"/>
              <w:rPr>
                <w:rFonts w:cs="Times New Roman"/>
                <w:szCs w:val="26"/>
              </w:rPr>
            </w:pPr>
            <w:r>
              <w:rPr>
                <w:rFonts w:cs="Times New Roman"/>
              </w:rPr>
              <w:t>So sánh YOLOv11-L Cơ bản và YOLOv11-L Nâng cao</w:t>
            </w:r>
          </w:p>
        </w:tc>
        <w:tc>
          <w:tcPr>
            <w:tcW w:w="2929" w:type="dxa"/>
          </w:tcPr>
          <w:p w14:paraId="4B08ABF6">
            <w:pPr>
              <w:spacing w:after="0" w:line="240" w:lineRule="auto"/>
              <w:rPr>
                <w:rFonts w:cs="Times New Roman"/>
                <w:szCs w:val="26"/>
              </w:rPr>
            </w:pPr>
            <w:r>
              <w:rPr>
                <w:rFonts w:cs="Times New Roman"/>
              </w:rPr>
              <w:t>49</w:t>
            </w:r>
          </w:p>
        </w:tc>
      </w:tr>
      <w:tr w14:paraId="2E666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42EE1A55">
            <w:pPr>
              <w:spacing w:after="0" w:line="240" w:lineRule="auto"/>
              <w:rPr>
                <w:rFonts w:cs="Times New Roman"/>
                <w:szCs w:val="26"/>
              </w:rPr>
            </w:pPr>
            <w:r>
              <w:rPr>
                <w:rFonts w:cs="Times New Roman"/>
              </w:rPr>
              <w:t>Bảng 5.1</w:t>
            </w:r>
          </w:p>
        </w:tc>
        <w:tc>
          <w:tcPr>
            <w:tcW w:w="2929" w:type="dxa"/>
          </w:tcPr>
          <w:p w14:paraId="4374F5E9">
            <w:pPr>
              <w:spacing w:after="0" w:line="240" w:lineRule="auto"/>
              <w:rPr>
                <w:rFonts w:cs="Times New Roman"/>
                <w:szCs w:val="26"/>
              </w:rPr>
            </w:pPr>
            <w:r>
              <w:rPr>
                <w:rFonts w:cs="Times New Roman"/>
              </w:rPr>
              <w:t>Danh sách API endpoint và mô tả chức năng</w:t>
            </w:r>
          </w:p>
        </w:tc>
        <w:tc>
          <w:tcPr>
            <w:tcW w:w="2929" w:type="dxa"/>
          </w:tcPr>
          <w:p w14:paraId="790ACCF9">
            <w:pPr>
              <w:spacing w:after="0" w:line="240" w:lineRule="auto"/>
              <w:rPr>
                <w:rFonts w:cs="Times New Roman"/>
                <w:szCs w:val="26"/>
              </w:rPr>
            </w:pPr>
            <w:r>
              <w:rPr>
                <w:rFonts w:cs="Times New Roman"/>
              </w:rPr>
              <w:t>53</w:t>
            </w:r>
          </w:p>
        </w:tc>
      </w:tr>
      <w:tr w14:paraId="5A2E9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2A1B8473">
            <w:pPr>
              <w:spacing w:after="0" w:line="240" w:lineRule="auto"/>
              <w:rPr>
                <w:rFonts w:cs="Times New Roman"/>
                <w:szCs w:val="26"/>
              </w:rPr>
            </w:pPr>
            <w:r>
              <w:rPr>
                <w:rFonts w:cs="Times New Roman"/>
              </w:rPr>
              <w:t>Bảng 5.2</w:t>
            </w:r>
          </w:p>
        </w:tc>
        <w:tc>
          <w:tcPr>
            <w:tcW w:w="2929" w:type="dxa"/>
          </w:tcPr>
          <w:p w14:paraId="7CB50B09">
            <w:pPr>
              <w:spacing w:after="0" w:line="240" w:lineRule="auto"/>
              <w:rPr>
                <w:rFonts w:cs="Times New Roman"/>
                <w:szCs w:val="26"/>
              </w:rPr>
            </w:pPr>
            <w:r>
              <w:rPr>
                <w:rFonts w:cs="Times New Roman"/>
              </w:rPr>
              <w:t>Sáu loại sự cố được phát hiện bởi IncidentDetector</w:t>
            </w:r>
          </w:p>
        </w:tc>
        <w:tc>
          <w:tcPr>
            <w:tcW w:w="2929" w:type="dxa"/>
          </w:tcPr>
          <w:p w14:paraId="4875619D">
            <w:pPr>
              <w:spacing w:after="0" w:line="240" w:lineRule="auto"/>
              <w:rPr>
                <w:rFonts w:cs="Times New Roman"/>
                <w:szCs w:val="26"/>
              </w:rPr>
            </w:pPr>
            <w:r>
              <w:rPr>
                <w:rFonts w:cs="Times New Roman"/>
              </w:rPr>
              <w:t>59</w:t>
            </w:r>
          </w:p>
        </w:tc>
      </w:tr>
      <w:tr w14:paraId="01927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4920AF69">
            <w:pPr>
              <w:spacing w:after="0" w:line="240" w:lineRule="auto"/>
              <w:rPr>
                <w:rFonts w:cs="Times New Roman"/>
                <w:szCs w:val="26"/>
              </w:rPr>
            </w:pPr>
            <w:r>
              <w:rPr>
                <w:rFonts w:cs="Times New Roman"/>
              </w:rPr>
              <w:t>Bảng 5.3</w:t>
            </w:r>
          </w:p>
        </w:tc>
        <w:tc>
          <w:tcPr>
            <w:tcW w:w="2929" w:type="dxa"/>
          </w:tcPr>
          <w:p w14:paraId="05F62098">
            <w:pPr>
              <w:spacing w:after="0" w:line="240" w:lineRule="auto"/>
              <w:rPr>
                <w:rFonts w:cs="Times New Roman"/>
                <w:szCs w:val="26"/>
              </w:rPr>
            </w:pPr>
            <w:r>
              <w:rPr>
                <w:rFonts w:cs="Times New Roman"/>
              </w:rPr>
              <w:t>Kết quả kiểm thử chức năng phát hiện sự cố</w:t>
            </w:r>
          </w:p>
        </w:tc>
        <w:tc>
          <w:tcPr>
            <w:tcW w:w="2929" w:type="dxa"/>
          </w:tcPr>
          <w:p w14:paraId="4E4D2BB4">
            <w:pPr>
              <w:spacing w:after="0" w:line="240" w:lineRule="auto"/>
              <w:rPr>
                <w:rFonts w:cs="Times New Roman"/>
                <w:szCs w:val="26"/>
              </w:rPr>
            </w:pPr>
            <w:r>
              <w:rPr>
                <w:rFonts w:cs="Times New Roman"/>
              </w:rPr>
              <w:t>65</w:t>
            </w:r>
          </w:p>
        </w:tc>
      </w:tr>
    </w:tbl>
    <w:p w14:paraId="6A51D1CF">
      <w:pPr>
        <w:pStyle w:val="2"/>
        <w:pageBreakBefore/>
        <w:spacing w:before="240" w:after="120" w:line="400" w:lineRule="exact"/>
        <w:jc w:val="center"/>
        <w:rPr>
          <w:rFonts w:ascii="Times New Roman" w:hAnsi="Times New Roman" w:eastAsia="Times New Roman" w:cs="Times New Roman"/>
        </w:rPr>
      </w:pPr>
      <w:bookmarkStart w:id="4" w:name="_Toc230311627"/>
      <w:r>
        <w:rPr>
          <w:rFonts w:ascii="Times New Roman" w:hAnsi="Times New Roman" w:eastAsia="Times New Roman" w:cs="Times New Roman"/>
        </w:rPr>
        <w:t>DANH MỤC HÌNH VẼ</w:t>
      </w:r>
      <w:bookmarkEnd w:id="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900E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29" w:type="dxa"/>
          </w:tcPr>
          <w:p w14:paraId="5FEAEF1B">
            <w:pPr>
              <w:spacing w:after="0" w:line="240" w:lineRule="auto"/>
              <w:rPr>
                <w:rFonts w:cs="Times New Roman"/>
                <w:szCs w:val="26"/>
              </w:rPr>
            </w:pPr>
            <w:r>
              <w:rPr>
                <w:rFonts w:cs="Times New Roman"/>
                <w:b/>
              </w:rPr>
              <w:t>Số hình</w:t>
            </w:r>
          </w:p>
        </w:tc>
        <w:tc>
          <w:tcPr>
            <w:tcW w:w="2929" w:type="dxa"/>
          </w:tcPr>
          <w:p w14:paraId="52E3BC3E">
            <w:pPr>
              <w:spacing w:after="0" w:line="240" w:lineRule="auto"/>
              <w:rPr>
                <w:rFonts w:cs="Times New Roman"/>
                <w:szCs w:val="26"/>
              </w:rPr>
            </w:pPr>
            <w:r>
              <w:rPr>
                <w:rFonts w:cs="Times New Roman"/>
                <w:b/>
              </w:rPr>
              <w:t>Nội dung</w:t>
            </w:r>
          </w:p>
        </w:tc>
        <w:tc>
          <w:tcPr>
            <w:tcW w:w="2929" w:type="dxa"/>
          </w:tcPr>
          <w:p w14:paraId="05B983C6">
            <w:pPr>
              <w:spacing w:after="0" w:line="240" w:lineRule="auto"/>
              <w:rPr>
                <w:rFonts w:cs="Times New Roman"/>
                <w:szCs w:val="26"/>
              </w:rPr>
            </w:pPr>
            <w:r>
              <w:rPr>
                <w:rFonts w:cs="Times New Roman"/>
                <w:b/>
              </w:rPr>
              <w:t>Trang</w:t>
            </w:r>
          </w:p>
        </w:tc>
      </w:tr>
      <w:tr w14:paraId="143BD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74029092">
            <w:pPr>
              <w:spacing w:after="0" w:line="240" w:lineRule="auto"/>
              <w:rPr>
                <w:rFonts w:cs="Times New Roman"/>
                <w:szCs w:val="26"/>
              </w:rPr>
            </w:pPr>
            <w:r>
              <w:rPr>
                <w:rFonts w:cs="Times New Roman"/>
              </w:rPr>
              <w:t>Hình 1.1</w:t>
            </w:r>
          </w:p>
        </w:tc>
        <w:tc>
          <w:tcPr>
            <w:tcW w:w="2929" w:type="dxa"/>
          </w:tcPr>
          <w:p w14:paraId="217139EF">
            <w:pPr>
              <w:spacing w:after="0" w:line="240" w:lineRule="auto"/>
              <w:rPr>
                <w:rFonts w:cs="Times New Roman"/>
                <w:szCs w:val="26"/>
              </w:rPr>
            </w:pPr>
            <w:r>
              <w:rPr>
                <w:rFonts w:cs="Times New Roman"/>
              </w:rPr>
              <w:t>Camera fisheye 360° lắp đặt tại nút giao thông đô thị</w:t>
            </w:r>
          </w:p>
        </w:tc>
        <w:tc>
          <w:tcPr>
            <w:tcW w:w="2929" w:type="dxa"/>
          </w:tcPr>
          <w:p w14:paraId="0FC85A46">
            <w:pPr>
              <w:spacing w:after="0" w:line="240" w:lineRule="auto"/>
              <w:rPr>
                <w:rFonts w:cs="Times New Roman"/>
                <w:szCs w:val="26"/>
              </w:rPr>
            </w:pPr>
            <w:r>
              <w:rPr>
                <w:rFonts w:cs="Times New Roman"/>
              </w:rPr>
              <w:t>6</w:t>
            </w:r>
          </w:p>
        </w:tc>
      </w:tr>
      <w:tr w14:paraId="72E6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56D06339">
            <w:pPr>
              <w:spacing w:after="0" w:line="240" w:lineRule="auto"/>
              <w:rPr>
                <w:rFonts w:cs="Times New Roman"/>
                <w:szCs w:val="26"/>
              </w:rPr>
            </w:pPr>
            <w:r>
              <w:rPr>
                <w:rFonts w:cs="Times New Roman"/>
              </w:rPr>
              <w:t>Hình 1.2</w:t>
            </w:r>
          </w:p>
        </w:tc>
        <w:tc>
          <w:tcPr>
            <w:tcW w:w="2929" w:type="dxa"/>
          </w:tcPr>
          <w:p w14:paraId="137B5B53">
            <w:pPr>
              <w:spacing w:after="0" w:line="240" w:lineRule="auto"/>
              <w:rPr>
                <w:rFonts w:cs="Times New Roman"/>
                <w:szCs w:val="26"/>
              </w:rPr>
            </w:pPr>
            <w:r>
              <w:rPr>
                <w:rFonts w:cs="Times New Roman"/>
              </w:rPr>
              <w:t>Quy trình phát triển tổng thể của đề tài</w:t>
            </w:r>
          </w:p>
        </w:tc>
        <w:tc>
          <w:tcPr>
            <w:tcW w:w="2929" w:type="dxa"/>
          </w:tcPr>
          <w:p w14:paraId="7E6B3BEA">
            <w:pPr>
              <w:spacing w:after="0" w:line="240" w:lineRule="auto"/>
              <w:rPr>
                <w:rFonts w:cs="Times New Roman"/>
                <w:szCs w:val="26"/>
              </w:rPr>
            </w:pPr>
            <w:r>
              <w:rPr>
                <w:rFonts w:cs="Times New Roman"/>
              </w:rPr>
              <w:t>11</w:t>
            </w:r>
          </w:p>
        </w:tc>
      </w:tr>
      <w:tr w14:paraId="709D8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119A74E1">
            <w:pPr>
              <w:spacing w:after="0" w:line="240" w:lineRule="auto"/>
              <w:rPr>
                <w:rFonts w:cs="Times New Roman"/>
                <w:szCs w:val="26"/>
              </w:rPr>
            </w:pPr>
            <w:r>
              <w:rPr>
                <w:rFonts w:cs="Times New Roman"/>
              </w:rPr>
              <w:t>Hình 2.1</w:t>
            </w:r>
          </w:p>
        </w:tc>
        <w:tc>
          <w:tcPr>
            <w:tcW w:w="2929" w:type="dxa"/>
          </w:tcPr>
          <w:p w14:paraId="6D8299B4">
            <w:pPr>
              <w:spacing w:after="0" w:line="240" w:lineRule="auto"/>
              <w:rPr>
                <w:rFonts w:cs="Times New Roman"/>
                <w:szCs w:val="26"/>
              </w:rPr>
            </w:pPr>
            <w:r>
              <w:rPr>
                <w:rFonts w:cs="Times New Roman"/>
              </w:rPr>
              <w:t>Hiệu ứng méo hình thùng (barrel distortion) của camera fisheye</w:t>
            </w:r>
          </w:p>
        </w:tc>
        <w:tc>
          <w:tcPr>
            <w:tcW w:w="2929" w:type="dxa"/>
          </w:tcPr>
          <w:p w14:paraId="464F708C">
            <w:pPr>
              <w:spacing w:after="0" w:line="240" w:lineRule="auto"/>
              <w:rPr>
                <w:rFonts w:cs="Times New Roman"/>
                <w:szCs w:val="26"/>
              </w:rPr>
            </w:pPr>
            <w:r>
              <w:rPr>
                <w:rFonts w:cs="Times New Roman"/>
              </w:rPr>
              <w:t>13</w:t>
            </w:r>
          </w:p>
        </w:tc>
      </w:tr>
      <w:tr w14:paraId="66AA4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65B39BCD">
            <w:pPr>
              <w:spacing w:after="0" w:line="240" w:lineRule="auto"/>
              <w:rPr>
                <w:rFonts w:cs="Times New Roman"/>
                <w:szCs w:val="26"/>
              </w:rPr>
            </w:pPr>
            <w:r>
              <w:rPr>
                <w:rFonts w:cs="Times New Roman"/>
              </w:rPr>
              <w:t>Hình 2.2</w:t>
            </w:r>
          </w:p>
        </w:tc>
        <w:tc>
          <w:tcPr>
            <w:tcW w:w="2929" w:type="dxa"/>
          </w:tcPr>
          <w:p w14:paraId="366CF731">
            <w:pPr>
              <w:spacing w:after="0" w:line="240" w:lineRule="auto"/>
              <w:rPr>
                <w:rFonts w:cs="Times New Roman"/>
                <w:szCs w:val="26"/>
              </w:rPr>
            </w:pPr>
            <w:r>
              <w:rPr>
                <w:rFonts w:cs="Times New Roman"/>
              </w:rPr>
              <w:t>Minh họa các mô hình chiếu fisheye phổ biến</w:t>
            </w:r>
          </w:p>
        </w:tc>
        <w:tc>
          <w:tcPr>
            <w:tcW w:w="2929" w:type="dxa"/>
          </w:tcPr>
          <w:p w14:paraId="0D53E5F9">
            <w:pPr>
              <w:spacing w:after="0" w:line="240" w:lineRule="auto"/>
              <w:rPr>
                <w:rFonts w:cs="Times New Roman"/>
                <w:szCs w:val="26"/>
              </w:rPr>
            </w:pPr>
            <w:r>
              <w:rPr>
                <w:rFonts w:cs="Times New Roman"/>
              </w:rPr>
              <w:t>14</w:t>
            </w:r>
          </w:p>
        </w:tc>
      </w:tr>
      <w:tr w14:paraId="25C13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2E4F9D5F">
            <w:pPr>
              <w:spacing w:after="0" w:line="240" w:lineRule="auto"/>
              <w:rPr>
                <w:rFonts w:cs="Times New Roman"/>
                <w:szCs w:val="26"/>
              </w:rPr>
            </w:pPr>
            <w:r>
              <w:rPr>
                <w:rFonts w:cs="Times New Roman"/>
              </w:rPr>
              <w:t>Hình 2.3</w:t>
            </w:r>
          </w:p>
        </w:tc>
        <w:tc>
          <w:tcPr>
            <w:tcW w:w="2929" w:type="dxa"/>
          </w:tcPr>
          <w:p w14:paraId="3F5518C2">
            <w:pPr>
              <w:spacing w:after="0" w:line="240" w:lineRule="auto"/>
              <w:rPr>
                <w:rFonts w:cs="Times New Roman"/>
                <w:szCs w:val="26"/>
              </w:rPr>
            </w:pPr>
            <w:r>
              <w:rPr>
                <w:rFonts w:cs="Times New Roman"/>
              </w:rPr>
              <w:t>Kết quả áp dụng hàm to_fisheye() trên ảnh giao thông</w:t>
            </w:r>
          </w:p>
        </w:tc>
        <w:tc>
          <w:tcPr>
            <w:tcW w:w="2929" w:type="dxa"/>
          </w:tcPr>
          <w:p w14:paraId="3EA39CC0">
            <w:pPr>
              <w:spacing w:after="0" w:line="240" w:lineRule="auto"/>
              <w:rPr>
                <w:rFonts w:cs="Times New Roman"/>
                <w:szCs w:val="26"/>
              </w:rPr>
            </w:pPr>
            <w:r>
              <w:rPr>
                <w:rFonts w:cs="Times New Roman"/>
              </w:rPr>
              <w:t>16</w:t>
            </w:r>
          </w:p>
        </w:tc>
      </w:tr>
      <w:tr w14:paraId="373C3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00479685">
            <w:pPr>
              <w:spacing w:after="0" w:line="240" w:lineRule="auto"/>
              <w:rPr>
                <w:rFonts w:cs="Times New Roman"/>
                <w:szCs w:val="26"/>
              </w:rPr>
            </w:pPr>
            <w:r>
              <w:rPr>
                <w:rFonts w:cs="Times New Roman"/>
              </w:rPr>
              <w:t>Hình 2.4</w:t>
            </w:r>
          </w:p>
        </w:tc>
        <w:tc>
          <w:tcPr>
            <w:tcW w:w="2929" w:type="dxa"/>
          </w:tcPr>
          <w:p w14:paraId="556614B4">
            <w:pPr>
              <w:spacing w:after="0" w:line="240" w:lineRule="auto"/>
              <w:rPr>
                <w:rFonts w:cs="Times New Roman"/>
                <w:szCs w:val="26"/>
              </w:rPr>
            </w:pPr>
            <w:r>
              <w:rPr>
                <w:rFonts w:cs="Times New Roman"/>
              </w:rPr>
              <w:t>Kiến trúc tổng thể mạng YOLOv11</w:t>
            </w:r>
          </w:p>
        </w:tc>
        <w:tc>
          <w:tcPr>
            <w:tcW w:w="2929" w:type="dxa"/>
          </w:tcPr>
          <w:p w14:paraId="4835138F">
            <w:pPr>
              <w:spacing w:after="0" w:line="240" w:lineRule="auto"/>
              <w:rPr>
                <w:rFonts w:cs="Times New Roman"/>
                <w:szCs w:val="26"/>
              </w:rPr>
            </w:pPr>
            <w:r>
              <w:rPr>
                <w:rFonts w:cs="Times New Roman"/>
              </w:rPr>
              <w:t>18</w:t>
            </w:r>
          </w:p>
        </w:tc>
      </w:tr>
      <w:tr w14:paraId="15BA8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1C5CFBBA">
            <w:pPr>
              <w:spacing w:after="0" w:line="240" w:lineRule="auto"/>
              <w:rPr>
                <w:rFonts w:cs="Times New Roman"/>
                <w:szCs w:val="26"/>
              </w:rPr>
            </w:pPr>
            <w:r>
              <w:rPr>
                <w:rFonts w:cs="Times New Roman"/>
              </w:rPr>
              <w:t>Hình 2.5</w:t>
            </w:r>
          </w:p>
        </w:tc>
        <w:tc>
          <w:tcPr>
            <w:tcW w:w="2929" w:type="dxa"/>
          </w:tcPr>
          <w:p w14:paraId="3631D8D3">
            <w:pPr>
              <w:spacing w:after="0" w:line="240" w:lineRule="auto"/>
              <w:rPr>
                <w:rFonts w:cs="Times New Roman"/>
                <w:szCs w:val="26"/>
              </w:rPr>
            </w:pPr>
            <w:r>
              <w:rPr>
                <w:rFonts w:cs="Times New Roman"/>
              </w:rPr>
              <w:t>Chi tiết khối C3k2 (Cross Stage Partial with k=2)</w:t>
            </w:r>
          </w:p>
        </w:tc>
        <w:tc>
          <w:tcPr>
            <w:tcW w:w="2929" w:type="dxa"/>
          </w:tcPr>
          <w:p w14:paraId="3157F0B8">
            <w:pPr>
              <w:spacing w:after="0" w:line="240" w:lineRule="auto"/>
              <w:rPr>
                <w:rFonts w:cs="Times New Roman"/>
                <w:szCs w:val="26"/>
              </w:rPr>
            </w:pPr>
            <w:r>
              <w:rPr>
                <w:rFonts w:cs="Times New Roman"/>
              </w:rPr>
              <w:t>20</w:t>
            </w:r>
          </w:p>
        </w:tc>
      </w:tr>
      <w:tr w14:paraId="6D38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2F42A37A">
            <w:pPr>
              <w:spacing w:after="0" w:line="240" w:lineRule="auto"/>
              <w:rPr>
                <w:rFonts w:cs="Times New Roman"/>
                <w:szCs w:val="26"/>
              </w:rPr>
            </w:pPr>
            <w:r>
              <w:rPr>
                <w:rFonts w:cs="Times New Roman"/>
              </w:rPr>
              <w:t>Hình 2.6</w:t>
            </w:r>
          </w:p>
        </w:tc>
        <w:tc>
          <w:tcPr>
            <w:tcW w:w="2929" w:type="dxa"/>
          </w:tcPr>
          <w:p w14:paraId="2A864EAC">
            <w:pPr>
              <w:spacing w:after="0" w:line="240" w:lineRule="auto"/>
              <w:rPr>
                <w:rFonts w:cs="Times New Roman"/>
                <w:szCs w:val="26"/>
              </w:rPr>
            </w:pPr>
            <w:r>
              <w:rPr>
                <w:rFonts w:cs="Times New Roman"/>
              </w:rPr>
              <w:t>Khối AIFI Transformer và cơ chế tự chú ý</w:t>
            </w:r>
          </w:p>
        </w:tc>
        <w:tc>
          <w:tcPr>
            <w:tcW w:w="2929" w:type="dxa"/>
          </w:tcPr>
          <w:p w14:paraId="7D84DDAB">
            <w:pPr>
              <w:spacing w:after="0" w:line="240" w:lineRule="auto"/>
              <w:rPr>
                <w:rFonts w:cs="Times New Roman"/>
                <w:szCs w:val="26"/>
              </w:rPr>
            </w:pPr>
            <w:r>
              <w:rPr>
                <w:rFonts w:cs="Times New Roman"/>
              </w:rPr>
              <w:t>21</w:t>
            </w:r>
          </w:p>
        </w:tc>
      </w:tr>
      <w:tr w14:paraId="1BE9B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3B842517">
            <w:pPr>
              <w:spacing w:after="0" w:line="240" w:lineRule="auto"/>
              <w:rPr>
                <w:rFonts w:cs="Times New Roman"/>
                <w:szCs w:val="26"/>
              </w:rPr>
            </w:pPr>
            <w:r>
              <w:rPr>
                <w:rFonts w:cs="Times New Roman"/>
              </w:rPr>
              <w:t>Hình 2.7</w:t>
            </w:r>
          </w:p>
        </w:tc>
        <w:tc>
          <w:tcPr>
            <w:tcW w:w="2929" w:type="dxa"/>
          </w:tcPr>
          <w:p w14:paraId="578FB075">
            <w:pPr>
              <w:spacing w:after="0" w:line="240" w:lineRule="auto"/>
              <w:rPr>
                <w:rFonts w:cs="Times New Roman"/>
                <w:szCs w:val="26"/>
              </w:rPr>
            </w:pPr>
            <w:r>
              <w:rPr>
                <w:rFonts w:cs="Times New Roman"/>
              </w:rPr>
              <w:t>Minh họa kỹ thuật SAHI – chia lát và tổng hợp kết quả</w:t>
            </w:r>
          </w:p>
        </w:tc>
        <w:tc>
          <w:tcPr>
            <w:tcW w:w="2929" w:type="dxa"/>
          </w:tcPr>
          <w:p w14:paraId="3E714ED2">
            <w:pPr>
              <w:spacing w:after="0" w:line="240" w:lineRule="auto"/>
              <w:rPr>
                <w:rFonts w:cs="Times New Roman"/>
                <w:szCs w:val="26"/>
              </w:rPr>
            </w:pPr>
            <w:r>
              <w:rPr>
                <w:rFonts w:cs="Times New Roman"/>
              </w:rPr>
              <w:t>22</w:t>
            </w:r>
          </w:p>
        </w:tc>
      </w:tr>
      <w:tr w14:paraId="69CA6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6F53BB1B">
            <w:pPr>
              <w:spacing w:after="0" w:line="240" w:lineRule="auto"/>
              <w:rPr>
                <w:rFonts w:cs="Times New Roman"/>
                <w:szCs w:val="26"/>
              </w:rPr>
            </w:pPr>
            <w:r>
              <w:rPr>
                <w:rFonts w:cs="Times New Roman"/>
              </w:rPr>
              <w:t>Hình 2.8</w:t>
            </w:r>
          </w:p>
        </w:tc>
        <w:tc>
          <w:tcPr>
            <w:tcW w:w="2929" w:type="dxa"/>
          </w:tcPr>
          <w:p w14:paraId="7A3DDDC9">
            <w:pPr>
              <w:spacing w:after="0" w:line="240" w:lineRule="auto"/>
              <w:rPr>
                <w:rFonts w:cs="Times New Roman"/>
                <w:szCs w:val="26"/>
              </w:rPr>
            </w:pPr>
            <w:r>
              <w:rPr>
                <w:rFonts w:cs="Times New Roman"/>
              </w:rPr>
              <w:t>Công thức CIoU Loss và biểu đồ so sánh IoU variants</w:t>
            </w:r>
          </w:p>
        </w:tc>
        <w:tc>
          <w:tcPr>
            <w:tcW w:w="2929" w:type="dxa"/>
          </w:tcPr>
          <w:p w14:paraId="32726646">
            <w:pPr>
              <w:spacing w:after="0" w:line="240" w:lineRule="auto"/>
              <w:rPr>
                <w:rFonts w:cs="Times New Roman"/>
                <w:szCs w:val="26"/>
              </w:rPr>
            </w:pPr>
            <w:r>
              <w:rPr>
                <w:rFonts w:cs="Times New Roman"/>
              </w:rPr>
              <w:t>25</w:t>
            </w:r>
          </w:p>
        </w:tc>
      </w:tr>
      <w:tr w14:paraId="11CC5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14FD9558">
            <w:pPr>
              <w:spacing w:after="0" w:line="240" w:lineRule="auto"/>
              <w:rPr>
                <w:rFonts w:cs="Times New Roman"/>
                <w:szCs w:val="26"/>
              </w:rPr>
            </w:pPr>
            <w:r>
              <w:rPr>
                <w:rFonts w:cs="Times New Roman"/>
              </w:rPr>
              <w:t>Hình 2.9</w:t>
            </w:r>
          </w:p>
        </w:tc>
        <w:tc>
          <w:tcPr>
            <w:tcW w:w="2929" w:type="dxa"/>
          </w:tcPr>
          <w:p w14:paraId="5F571155">
            <w:pPr>
              <w:spacing w:after="0" w:line="240" w:lineRule="auto"/>
              <w:rPr>
                <w:rFonts w:cs="Times New Roman"/>
                <w:szCs w:val="26"/>
              </w:rPr>
            </w:pPr>
            <w:r>
              <w:rPr>
                <w:rFonts w:cs="Times New Roman"/>
              </w:rPr>
              <w:t>Minh họa các kỹ thuật augmentation: mosaic, mixup, copy-paste</w:t>
            </w:r>
          </w:p>
        </w:tc>
        <w:tc>
          <w:tcPr>
            <w:tcW w:w="2929" w:type="dxa"/>
          </w:tcPr>
          <w:p w14:paraId="2A40C4D8">
            <w:pPr>
              <w:spacing w:after="0" w:line="240" w:lineRule="auto"/>
              <w:rPr>
                <w:rFonts w:cs="Times New Roman"/>
                <w:szCs w:val="26"/>
              </w:rPr>
            </w:pPr>
            <w:r>
              <w:rPr>
                <w:rFonts w:cs="Times New Roman"/>
              </w:rPr>
              <w:t>27</w:t>
            </w:r>
          </w:p>
        </w:tc>
      </w:tr>
      <w:tr w14:paraId="081A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679544B3">
            <w:pPr>
              <w:spacing w:after="0" w:line="240" w:lineRule="auto"/>
              <w:rPr>
                <w:rFonts w:cs="Times New Roman"/>
                <w:szCs w:val="26"/>
              </w:rPr>
            </w:pPr>
            <w:r>
              <w:rPr>
                <w:rFonts w:cs="Times New Roman"/>
              </w:rPr>
              <w:t>Hình 3.1</w:t>
            </w:r>
          </w:p>
        </w:tc>
        <w:tc>
          <w:tcPr>
            <w:tcW w:w="2929" w:type="dxa"/>
          </w:tcPr>
          <w:p w14:paraId="6479813C">
            <w:pPr>
              <w:spacing w:after="0" w:line="240" w:lineRule="auto"/>
              <w:rPr>
                <w:rFonts w:cs="Times New Roman"/>
                <w:szCs w:val="26"/>
              </w:rPr>
            </w:pPr>
            <w:r>
              <w:rPr>
                <w:rFonts w:cs="Times New Roman"/>
              </w:rPr>
              <w:t>Sơ đồ kiến trúc hệ thống tổng thể</w:t>
            </w:r>
          </w:p>
        </w:tc>
        <w:tc>
          <w:tcPr>
            <w:tcW w:w="2929" w:type="dxa"/>
          </w:tcPr>
          <w:p w14:paraId="245FBE74">
            <w:pPr>
              <w:spacing w:after="0" w:line="240" w:lineRule="auto"/>
              <w:rPr>
                <w:rFonts w:cs="Times New Roman"/>
                <w:szCs w:val="26"/>
              </w:rPr>
            </w:pPr>
            <w:r>
              <w:rPr>
                <w:rFonts w:cs="Times New Roman"/>
              </w:rPr>
              <w:t>32</w:t>
            </w:r>
          </w:p>
        </w:tc>
      </w:tr>
      <w:tr w14:paraId="08BF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6FFAE787">
            <w:pPr>
              <w:spacing w:after="0" w:line="240" w:lineRule="auto"/>
              <w:rPr>
                <w:rFonts w:cs="Times New Roman"/>
                <w:szCs w:val="26"/>
              </w:rPr>
            </w:pPr>
            <w:r>
              <w:rPr>
                <w:rFonts w:cs="Times New Roman"/>
              </w:rPr>
              <w:t>Hình 3.2</w:t>
            </w:r>
          </w:p>
        </w:tc>
        <w:tc>
          <w:tcPr>
            <w:tcW w:w="2929" w:type="dxa"/>
          </w:tcPr>
          <w:p w14:paraId="0791255A">
            <w:pPr>
              <w:spacing w:after="0" w:line="240" w:lineRule="auto"/>
              <w:rPr>
                <w:rFonts w:cs="Times New Roman"/>
                <w:szCs w:val="26"/>
              </w:rPr>
            </w:pPr>
            <w:r>
              <w:rPr>
                <w:rFonts w:cs="Times New Roman"/>
              </w:rPr>
              <w:t>Sơ đồ luồng dữ liệu (DFD Level 0)</w:t>
            </w:r>
          </w:p>
        </w:tc>
        <w:tc>
          <w:tcPr>
            <w:tcW w:w="2929" w:type="dxa"/>
          </w:tcPr>
          <w:p w14:paraId="6652922F">
            <w:pPr>
              <w:spacing w:after="0" w:line="240" w:lineRule="auto"/>
              <w:rPr>
                <w:rFonts w:cs="Times New Roman"/>
                <w:szCs w:val="26"/>
              </w:rPr>
            </w:pPr>
            <w:r>
              <w:rPr>
                <w:rFonts w:cs="Times New Roman"/>
              </w:rPr>
              <w:t>33</w:t>
            </w:r>
          </w:p>
        </w:tc>
      </w:tr>
      <w:tr w14:paraId="6E3B3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2283DA4A">
            <w:pPr>
              <w:spacing w:after="0" w:line="240" w:lineRule="auto"/>
              <w:rPr>
                <w:rFonts w:cs="Times New Roman"/>
                <w:szCs w:val="26"/>
              </w:rPr>
            </w:pPr>
            <w:r>
              <w:rPr>
                <w:rFonts w:cs="Times New Roman"/>
              </w:rPr>
              <w:t>Hình 3.3</w:t>
            </w:r>
          </w:p>
        </w:tc>
        <w:tc>
          <w:tcPr>
            <w:tcW w:w="2929" w:type="dxa"/>
          </w:tcPr>
          <w:p w14:paraId="375A18E8">
            <w:pPr>
              <w:spacing w:after="0" w:line="240" w:lineRule="auto"/>
              <w:rPr>
                <w:rFonts w:cs="Times New Roman"/>
                <w:szCs w:val="26"/>
              </w:rPr>
            </w:pPr>
            <w:r>
              <w:rPr>
                <w:rFonts w:cs="Times New Roman"/>
              </w:rPr>
              <w:t>Sơ đồ thực thể liên kết (ERD) cơ sở dữ liệu</w:t>
            </w:r>
          </w:p>
        </w:tc>
        <w:tc>
          <w:tcPr>
            <w:tcW w:w="2929" w:type="dxa"/>
          </w:tcPr>
          <w:p w14:paraId="167A55D3">
            <w:pPr>
              <w:spacing w:after="0" w:line="240" w:lineRule="auto"/>
              <w:rPr>
                <w:rFonts w:cs="Times New Roman"/>
                <w:szCs w:val="26"/>
              </w:rPr>
            </w:pPr>
            <w:r>
              <w:rPr>
                <w:rFonts w:cs="Times New Roman"/>
              </w:rPr>
              <w:t>34</w:t>
            </w:r>
          </w:p>
        </w:tc>
      </w:tr>
      <w:tr w14:paraId="389E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707E66A6">
            <w:pPr>
              <w:spacing w:after="0" w:line="240" w:lineRule="auto"/>
              <w:rPr>
                <w:rFonts w:cs="Times New Roman"/>
                <w:szCs w:val="26"/>
              </w:rPr>
            </w:pPr>
            <w:r>
              <w:rPr>
                <w:rFonts w:cs="Times New Roman"/>
              </w:rPr>
              <w:t>Hình 3.4</w:t>
            </w:r>
          </w:p>
        </w:tc>
        <w:tc>
          <w:tcPr>
            <w:tcW w:w="2929" w:type="dxa"/>
          </w:tcPr>
          <w:p w14:paraId="3C34E178">
            <w:pPr>
              <w:spacing w:after="0" w:line="240" w:lineRule="auto"/>
              <w:rPr>
                <w:rFonts w:cs="Times New Roman"/>
                <w:szCs w:val="26"/>
              </w:rPr>
            </w:pPr>
            <w:r>
              <w:rPr>
                <w:rFonts w:cs="Times New Roman"/>
              </w:rPr>
              <w:t>Sơ đồ use case hệ thống giám sát giao thông</w:t>
            </w:r>
          </w:p>
        </w:tc>
        <w:tc>
          <w:tcPr>
            <w:tcW w:w="2929" w:type="dxa"/>
          </w:tcPr>
          <w:p w14:paraId="53BA997A">
            <w:pPr>
              <w:spacing w:after="0" w:line="240" w:lineRule="auto"/>
              <w:rPr>
                <w:rFonts w:cs="Times New Roman"/>
                <w:szCs w:val="26"/>
              </w:rPr>
            </w:pPr>
            <w:r>
              <w:rPr>
                <w:rFonts w:cs="Times New Roman"/>
              </w:rPr>
              <w:t>30</w:t>
            </w:r>
          </w:p>
        </w:tc>
      </w:tr>
      <w:tr w14:paraId="309D9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3B195AC0">
            <w:pPr>
              <w:spacing w:after="0" w:line="240" w:lineRule="auto"/>
              <w:rPr>
                <w:rFonts w:cs="Times New Roman"/>
                <w:szCs w:val="26"/>
              </w:rPr>
            </w:pPr>
            <w:r>
              <w:rPr>
                <w:rFonts w:cs="Times New Roman"/>
              </w:rPr>
              <w:t>Hình 4.1</w:t>
            </w:r>
          </w:p>
        </w:tc>
        <w:tc>
          <w:tcPr>
            <w:tcW w:w="2929" w:type="dxa"/>
          </w:tcPr>
          <w:p w14:paraId="56BB42D4">
            <w:pPr>
              <w:spacing w:after="0" w:line="240" w:lineRule="auto"/>
              <w:rPr>
                <w:rFonts w:cs="Times New Roman"/>
                <w:szCs w:val="26"/>
              </w:rPr>
            </w:pPr>
            <w:r>
              <w:rPr>
                <w:rFonts w:cs="Times New Roman"/>
              </w:rPr>
              <w:t>Mẫu ảnh từ bộ dữ liệu FishEye8K với nhãn bbox</w:t>
            </w:r>
          </w:p>
        </w:tc>
        <w:tc>
          <w:tcPr>
            <w:tcW w:w="2929" w:type="dxa"/>
          </w:tcPr>
          <w:p w14:paraId="68FF9901">
            <w:pPr>
              <w:spacing w:after="0" w:line="240" w:lineRule="auto"/>
              <w:rPr>
                <w:rFonts w:cs="Times New Roman"/>
                <w:szCs w:val="26"/>
              </w:rPr>
            </w:pPr>
            <w:r>
              <w:rPr>
                <w:rFonts w:cs="Times New Roman"/>
              </w:rPr>
              <w:t>39</w:t>
            </w:r>
          </w:p>
        </w:tc>
      </w:tr>
      <w:tr w14:paraId="56E3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294F139B">
            <w:pPr>
              <w:spacing w:after="0" w:line="240" w:lineRule="auto"/>
              <w:rPr>
                <w:rFonts w:cs="Times New Roman"/>
                <w:szCs w:val="26"/>
              </w:rPr>
            </w:pPr>
            <w:r>
              <w:rPr>
                <w:rFonts w:cs="Times New Roman"/>
              </w:rPr>
              <w:t>Hình 4.2</w:t>
            </w:r>
          </w:p>
        </w:tc>
        <w:tc>
          <w:tcPr>
            <w:tcW w:w="2929" w:type="dxa"/>
          </w:tcPr>
          <w:p w14:paraId="59AFF048">
            <w:pPr>
              <w:spacing w:after="0" w:line="240" w:lineRule="auto"/>
              <w:rPr>
                <w:rFonts w:cs="Times New Roman"/>
                <w:szCs w:val="26"/>
              </w:rPr>
            </w:pPr>
            <w:r>
              <w:rPr>
                <w:rFonts w:cs="Times New Roman"/>
              </w:rPr>
              <w:t>Mẫu ảnh từ bộ dữ liệu VisDrone2019 (góc nhìn UAV)</w:t>
            </w:r>
          </w:p>
        </w:tc>
        <w:tc>
          <w:tcPr>
            <w:tcW w:w="2929" w:type="dxa"/>
          </w:tcPr>
          <w:p w14:paraId="4DA1E53A">
            <w:pPr>
              <w:spacing w:after="0" w:line="240" w:lineRule="auto"/>
              <w:rPr>
                <w:rFonts w:cs="Times New Roman"/>
                <w:szCs w:val="26"/>
              </w:rPr>
            </w:pPr>
            <w:r>
              <w:rPr>
                <w:rFonts w:cs="Times New Roman"/>
              </w:rPr>
              <w:t>41</w:t>
            </w:r>
          </w:p>
        </w:tc>
      </w:tr>
      <w:tr w14:paraId="76145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7CEB65F0">
            <w:pPr>
              <w:spacing w:after="0" w:line="240" w:lineRule="auto"/>
              <w:rPr>
                <w:rFonts w:cs="Times New Roman"/>
                <w:szCs w:val="26"/>
              </w:rPr>
            </w:pPr>
            <w:r>
              <w:rPr>
                <w:rFonts w:cs="Times New Roman"/>
              </w:rPr>
              <w:t>Hình 4.3</w:t>
            </w:r>
          </w:p>
        </w:tc>
        <w:tc>
          <w:tcPr>
            <w:tcW w:w="2929" w:type="dxa"/>
          </w:tcPr>
          <w:p w14:paraId="6DB2A637">
            <w:pPr>
              <w:spacing w:after="0" w:line="240" w:lineRule="auto"/>
              <w:rPr>
                <w:rFonts w:cs="Times New Roman"/>
                <w:szCs w:val="26"/>
              </w:rPr>
            </w:pPr>
            <w:r>
              <w:rPr>
                <w:rFonts w:cs="Times New Roman"/>
              </w:rPr>
              <w:t>Pipeline chuyển đổi VisDrone → fisheye và gộp dataset</w:t>
            </w:r>
          </w:p>
        </w:tc>
        <w:tc>
          <w:tcPr>
            <w:tcW w:w="2929" w:type="dxa"/>
          </w:tcPr>
          <w:p w14:paraId="799F79E6">
            <w:pPr>
              <w:spacing w:after="0" w:line="240" w:lineRule="auto"/>
              <w:rPr>
                <w:rFonts w:cs="Times New Roman"/>
                <w:szCs w:val="26"/>
              </w:rPr>
            </w:pPr>
            <w:r>
              <w:rPr>
                <w:rFonts w:cs="Times New Roman"/>
              </w:rPr>
              <w:t>43</w:t>
            </w:r>
          </w:p>
        </w:tc>
      </w:tr>
      <w:tr w14:paraId="4EB10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058F4367">
            <w:pPr>
              <w:spacing w:after="0" w:line="240" w:lineRule="auto"/>
              <w:rPr>
                <w:rFonts w:cs="Times New Roman"/>
                <w:szCs w:val="26"/>
              </w:rPr>
            </w:pPr>
            <w:r>
              <w:rPr>
                <w:rFonts w:cs="Times New Roman"/>
              </w:rPr>
              <w:t>Hình 4.4</w:t>
            </w:r>
          </w:p>
        </w:tc>
        <w:tc>
          <w:tcPr>
            <w:tcW w:w="2929" w:type="dxa"/>
          </w:tcPr>
          <w:p w14:paraId="641988E1">
            <w:pPr>
              <w:spacing w:after="0" w:line="240" w:lineRule="auto"/>
              <w:rPr>
                <w:rFonts w:cs="Times New Roman"/>
                <w:szCs w:val="26"/>
              </w:rPr>
            </w:pPr>
            <w:r>
              <w:rPr>
                <w:rFonts w:cs="Times New Roman"/>
              </w:rPr>
              <w:t>Đường cong training loss và validation loss theo epoch</w:t>
            </w:r>
          </w:p>
        </w:tc>
        <w:tc>
          <w:tcPr>
            <w:tcW w:w="2929" w:type="dxa"/>
          </w:tcPr>
          <w:p w14:paraId="42A4FE00">
            <w:pPr>
              <w:spacing w:after="0" w:line="240" w:lineRule="auto"/>
              <w:rPr>
                <w:rFonts w:cs="Times New Roman"/>
                <w:szCs w:val="26"/>
              </w:rPr>
            </w:pPr>
            <w:r>
              <w:rPr>
                <w:rFonts w:cs="Times New Roman"/>
              </w:rPr>
              <w:t>46</w:t>
            </w:r>
          </w:p>
        </w:tc>
      </w:tr>
      <w:tr w14:paraId="1D8BF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79452D9F">
            <w:pPr>
              <w:spacing w:after="0" w:line="240" w:lineRule="auto"/>
              <w:rPr>
                <w:rFonts w:cs="Times New Roman"/>
                <w:szCs w:val="26"/>
              </w:rPr>
            </w:pPr>
            <w:r>
              <w:rPr>
                <w:rFonts w:cs="Times New Roman"/>
              </w:rPr>
              <w:t>Hình 4.5</w:t>
            </w:r>
          </w:p>
        </w:tc>
        <w:tc>
          <w:tcPr>
            <w:tcW w:w="2929" w:type="dxa"/>
          </w:tcPr>
          <w:p w14:paraId="6DF43774">
            <w:pPr>
              <w:spacing w:after="0" w:line="240" w:lineRule="auto"/>
              <w:rPr>
                <w:rFonts w:cs="Times New Roman"/>
                <w:szCs w:val="26"/>
              </w:rPr>
            </w:pPr>
            <w:r>
              <w:rPr>
                <w:rFonts w:cs="Times New Roman"/>
              </w:rPr>
              <w:t>Đường cong mAP@0.5 và mAP@0.5:0.95 theo epoch</w:t>
            </w:r>
          </w:p>
        </w:tc>
        <w:tc>
          <w:tcPr>
            <w:tcW w:w="2929" w:type="dxa"/>
          </w:tcPr>
          <w:p w14:paraId="4D003F5F">
            <w:pPr>
              <w:spacing w:after="0" w:line="240" w:lineRule="auto"/>
              <w:rPr>
                <w:rFonts w:cs="Times New Roman"/>
                <w:szCs w:val="26"/>
              </w:rPr>
            </w:pPr>
            <w:r>
              <w:rPr>
                <w:rFonts w:cs="Times New Roman"/>
              </w:rPr>
              <w:t>47</w:t>
            </w:r>
          </w:p>
        </w:tc>
      </w:tr>
      <w:tr w14:paraId="1BE74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1EAD3A93">
            <w:pPr>
              <w:spacing w:after="0" w:line="240" w:lineRule="auto"/>
              <w:rPr>
                <w:rFonts w:cs="Times New Roman"/>
                <w:szCs w:val="26"/>
              </w:rPr>
            </w:pPr>
            <w:r>
              <w:rPr>
                <w:rFonts w:cs="Times New Roman"/>
              </w:rPr>
              <w:t>Hình 4.6</w:t>
            </w:r>
          </w:p>
        </w:tc>
        <w:tc>
          <w:tcPr>
            <w:tcW w:w="2929" w:type="dxa"/>
          </w:tcPr>
          <w:p w14:paraId="76ACE71A">
            <w:pPr>
              <w:spacing w:after="0" w:line="240" w:lineRule="auto"/>
              <w:rPr>
                <w:rFonts w:cs="Times New Roman"/>
                <w:szCs w:val="26"/>
              </w:rPr>
            </w:pPr>
            <w:r>
              <w:rPr>
                <w:rFonts w:cs="Times New Roman"/>
              </w:rPr>
              <w:t>Confusion matrix trên tập kiểm thử</w:t>
            </w:r>
          </w:p>
        </w:tc>
        <w:tc>
          <w:tcPr>
            <w:tcW w:w="2929" w:type="dxa"/>
          </w:tcPr>
          <w:p w14:paraId="622AB825">
            <w:pPr>
              <w:spacing w:after="0" w:line="240" w:lineRule="auto"/>
              <w:rPr>
                <w:rFonts w:cs="Times New Roman"/>
                <w:szCs w:val="26"/>
              </w:rPr>
            </w:pPr>
            <w:r>
              <w:rPr>
                <w:rFonts w:cs="Times New Roman"/>
              </w:rPr>
              <w:t>48</w:t>
            </w:r>
          </w:p>
        </w:tc>
      </w:tr>
      <w:tr w14:paraId="2C6D9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1365AAF7">
            <w:pPr>
              <w:spacing w:after="0" w:line="240" w:lineRule="auto"/>
              <w:rPr>
                <w:rFonts w:cs="Times New Roman"/>
                <w:szCs w:val="26"/>
              </w:rPr>
            </w:pPr>
            <w:r>
              <w:rPr>
                <w:rFonts w:cs="Times New Roman"/>
              </w:rPr>
              <w:t>Hình 4.7</w:t>
            </w:r>
          </w:p>
        </w:tc>
        <w:tc>
          <w:tcPr>
            <w:tcW w:w="2929" w:type="dxa"/>
          </w:tcPr>
          <w:p w14:paraId="3E5C8C8A">
            <w:pPr>
              <w:spacing w:after="0" w:line="240" w:lineRule="auto"/>
              <w:rPr>
                <w:rFonts w:cs="Times New Roman"/>
                <w:szCs w:val="26"/>
              </w:rPr>
            </w:pPr>
            <w:r>
              <w:rPr>
                <w:rFonts w:cs="Times New Roman"/>
              </w:rPr>
              <w:t>Một số kết quả phát hiện đối tượng trên ảnh fisheye thực tế</w:t>
            </w:r>
          </w:p>
        </w:tc>
        <w:tc>
          <w:tcPr>
            <w:tcW w:w="2929" w:type="dxa"/>
          </w:tcPr>
          <w:p w14:paraId="7F88568E">
            <w:pPr>
              <w:spacing w:after="0" w:line="240" w:lineRule="auto"/>
              <w:rPr>
                <w:rFonts w:cs="Times New Roman"/>
                <w:szCs w:val="26"/>
              </w:rPr>
            </w:pPr>
            <w:r>
              <w:rPr>
                <w:rFonts w:cs="Times New Roman"/>
              </w:rPr>
              <w:t>48</w:t>
            </w:r>
          </w:p>
        </w:tc>
      </w:tr>
      <w:tr w14:paraId="2814F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0244D607">
            <w:pPr>
              <w:spacing w:after="0" w:line="240" w:lineRule="auto"/>
              <w:rPr>
                <w:rFonts w:cs="Times New Roman"/>
                <w:szCs w:val="26"/>
              </w:rPr>
            </w:pPr>
            <w:r>
              <w:rPr>
                <w:rFonts w:cs="Times New Roman"/>
              </w:rPr>
              <w:t>Hình 5.1</w:t>
            </w:r>
          </w:p>
        </w:tc>
        <w:tc>
          <w:tcPr>
            <w:tcW w:w="2929" w:type="dxa"/>
          </w:tcPr>
          <w:p w14:paraId="25D3830A">
            <w:pPr>
              <w:spacing w:after="0" w:line="240" w:lineRule="auto"/>
              <w:rPr>
                <w:rFonts w:cs="Times New Roman"/>
                <w:szCs w:val="26"/>
              </w:rPr>
            </w:pPr>
            <w:r>
              <w:rPr>
                <w:rFonts w:cs="Times New Roman"/>
              </w:rPr>
              <w:t>Sơ đồ luồng xử lý video bất đồng bộ (job queue)</w:t>
            </w:r>
          </w:p>
        </w:tc>
        <w:tc>
          <w:tcPr>
            <w:tcW w:w="2929" w:type="dxa"/>
          </w:tcPr>
          <w:p w14:paraId="3E56EED4">
            <w:pPr>
              <w:spacing w:after="0" w:line="240" w:lineRule="auto"/>
              <w:rPr>
                <w:rFonts w:cs="Times New Roman"/>
                <w:szCs w:val="26"/>
              </w:rPr>
            </w:pPr>
            <w:r>
              <w:rPr>
                <w:rFonts w:cs="Times New Roman"/>
              </w:rPr>
              <w:t>53</w:t>
            </w:r>
          </w:p>
        </w:tc>
      </w:tr>
      <w:tr w14:paraId="51C7F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484D0F94">
            <w:pPr>
              <w:spacing w:after="0" w:line="240" w:lineRule="auto"/>
              <w:rPr>
                <w:rFonts w:cs="Times New Roman"/>
                <w:szCs w:val="26"/>
              </w:rPr>
            </w:pPr>
            <w:r>
              <w:rPr>
                <w:rFonts w:cs="Times New Roman"/>
              </w:rPr>
              <w:t>Hình 5.2</w:t>
            </w:r>
          </w:p>
        </w:tc>
        <w:tc>
          <w:tcPr>
            <w:tcW w:w="2929" w:type="dxa"/>
          </w:tcPr>
          <w:p w14:paraId="4F5B8DEF">
            <w:pPr>
              <w:spacing w:after="0" w:line="240" w:lineRule="auto"/>
              <w:rPr>
                <w:rFonts w:cs="Times New Roman"/>
                <w:szCs w:val="26"/>
              </w:rPr>
            </w:pPr>
            <w:r>
              <w:rPr>
                <w:rFonts w:cs="Times New Roman"/>
              </w:rPr>
              <w:t>Minh họa kết quả ước lượng tốc độ phương tiện</w:t>
            </w:r>
          </w:p>
        </w:tc>
        <w:tc>
          <w:tcPr>
            <w:tcW w:w="2929" w:type="dxa"/>
          </w:tcPr>
          <w:p w14:paraId="0660FC9E">
            <w:pPr>
              <w:spacing w:after="0" w:line="240" w:lineRule="auto"/>
              <w:rPr>
                <w:rFonts w:cs="Times New Roman"/>
                <w:szCs w:val="26"/>
              </w:rPr>
            </w:pPr>
            <w:r>
              <w:rPr>
                <w:rFonts w:cs="Times New Roman"/>
              </w:rPr>
              <w:t>55</w:t>
            </w:r>
          </w:p>
        </w:tc>
      </w:tr>
      <w:tr w14:paraId="00D37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7F698CF0">
            <w:pPr>
              <w:spacing w:after="0" w:line="240" w:lineRule="auto"/>
              <w:rPr>
                <w:rFonts w:cs="Times New Roman"/>
                <w:szCs w:val="26"/>
              </w:rPr>
            </w:pPr>
            <w:r>
              <w:rPr>
                <w:rFonts w:cs="Times New Roman"/>
              </w:rPr>
              <w:t>Hình 5.3</w:t>
            </w:r>
          </w:p>
        </w:tc>
        <w:tc>
          <w:tcPr>
            <w:tcW w:w="2929" w:type="dxa"/>
          </w:tcPr>
          <w:p w14:paraId="0F50D172">
            <w:pPr>
              <w:spacing w:after="0" w:line="240" w:lineRule="auto"/>
              <w:rPr>
                <w:rFonts w:cs="Times New Roman"/>
                <w:szCs w:val="26"/>
              </w:rPr>
            </w:pPr>
            <w:r>
              <w:rPr>
                <w:rFonts w:cs="Times New Roman"/>
              </w:rPr>
              <w:t>Heatmap mật độ giao thông và bản đồ tắc nghẽn theo ROI</w:t>
            </w:r>
          </w:p>
        </w:tc>
        <w:tc>
          <w:tcPr>
            <w:tcW w:w="2929" w:type="dxa"/>
          </w:tcPr>
          <w:p w14:paraId="2A7FB870">
            <w:pPr>
              <w:spacing w:after="0" w:line="240" w:lineRule="auto"/>
              <w:rPr>
                <w:rFonts w:cs="Times New Roman"/>
                <w:szCs w:val="26"/>
              </w:rPr>
            </w:pPr>
            <w:r>
              <w:rPr>
                <w:rFonts w:cs="Times New Roman"/>
              </w:rPr>
              <w:t>57</w:t>
            </w:r>
          </w:p>
        </w:tc>
      </w:tr>
      <w:tr w14:paraId="236F7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4BD9C12C">
            <w:pPr>
              <w:spacing w:after="0" w:line="240" w:lineRule="auto"/>
              <w:rPr>
                <w:rFonts w:cs="Times New Roman"/>
                <w:szCs w:val="26"/>
              </w:rPr>
            </w:pPr>
            <w:r>
              <w:rPr>
                <w:rFonts w:cs="Times New Roman"/>
              </w:rPr>
              <w:t>Hình 5.4</w:t>
            </w:r>
          </w:p>
        </w:tc>
        <w:tc>
          <w:tcPr>
            <w:tcW w:w="2929" w:type="dxa"/>
          </w:tcPr>
          <w:p w14:paraId="7BD48FF2">
            <w:pPr>
              <w:spacing w:after="0" w:line="240" w:lineRule="auto"/>
              <w:rPr>
                <w:rFonts w:cs="Times New Roman"/>
                <w:szCs w:val="26"/>
              </w:rPr>
            </w:pPr>
            <w:r>
              <w:rPr>
                <w:rFonts w:cs="Times New Roman"/>
              </w:rPr>
              <w:t>Phát hiện sự cố: va chạm và phương tiện dừng bất thường</w:t>
            </w:r>
          </w:p>
        </w:tc>
        <w:tc>
          <w:tcPr>
            <w:tcW w:w="2929" w:type="dxa"/>
          </w:tcPr>
          <w:p w14:paraId="24A32FDA">
            <w:pPr>
              <w:spacing w:after="0" w:line="240" w:lineRule="auto"/>
              <w:rPr>
                <w:rFonts w:cs="Times New Roman"/>
                <w:szCs w:val="26"/>
              </w:rPr>
            </w:pPr>
            <w:r>
              <w:rPr>
                <w:rFonts w:cs="Times New Roman"/>
              </w:rPr>
              <w:t>60</w:t>
            </w:r>
          </w:p>
        </w:tc>
      </w:tr>
      <w:tr w14:paraId="57D65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066599C8">
            <w:pPr>
              <w:spacing w:after="0" w:line="240" w:lineRule="auto"/>
              <w:rPr>
                <w:rFonts w:cs="Times New Roman"/>
                <w:szCs w:val="26"/>
              </w:rPr>
            </w:pPr>
            <w:r>
              <w:rPr>
                <w:rFonts w:cs="Times New Roman"/>
              </w:rPr>
              <w:t>Hình 5.5</w:t>
            </w:r>
          </w:p>
        </w:tc>
        <w:tc>
          <w:tcPr>
            <w:tcW w:w="2929" w:type="dxa"/>
          </w:tcPr>
          <w:p w14:paraId="02C92F4E">
            <w:pPr>
              <w:spacing w:after="0" w:line="240" w:lineRule="auto"/>
              <w:rPr>
                <w:rFonts w:cs="Times New Roman"/>
                <w:szCs w:val="26"/>
              </w:rPr>
            </w:pPr>
            <w:r>
              <w:rPr>
                <w:rFonts w:cs="Times New Roman"/>
              </w:rPr>
              <w:t>Giao diện web tổng quan hệ thống giám sát</w:t>
            </w:r>
          </w:p>
        </w:tc>
        <w:tc>
          <w:tcPr>
            <w:tcW w:w="2929" w:type="dxa"/>
          </w:tcPr>
          <w:p w14:paraId="7B2865CD">
            <w:pPr>
              <w:spacing w:after="0" w:line="240" w:lineRule="auto"/>
              <w:rPr>
                <w:rFonts w:cs="Times New Roman"/>
                <w:szCs w:val="26"/>
              </w:rPr>
            </w:pPr>
            <w:r>
              <w:rPr>
                <w:rFonts w:cs="Times New Roman"/>
              </w:rPr>
              <w:t>64</w:t>
            </w:r>
          </w:p>
        </w:tc>
      </w:tr>
      <w:tr w14:paraId="6C498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55119802">
            <w:pPr>
              <w:spacing w:after="0" w:line="240" w:lineRule="auto"/>
              <w:rPr>
                <w:rFonts w:cs="Times New Roman"/>
                <w:szCs w:val="26"/>
              </w:rPr>
            </w:pPr>
            <w:r>
              <w:rPr>
                <w:rFonts w:cs="Times New Roman"/>
              </w:rPr>
              <w:t>Hình 5.6</w:t>
            </w:r>
          </w:p>
        </w:tc>
        <w:tc>
          <w:tcPr>
            <w:tcW w:w="2929" w:type="dxa"/>
          </w:tcPr>
          <w:p w14:paraId="1F0167EF">
            <w:pPr>
              <w:spacing w:after="0" w:line="240" w:lineRule="auto"/>
              <w:rPr>
                <w:rFonts w:cs="Times New Roman"/>
                <w:szCs w:val="26"/>
              </w:rPr>
            </w:pPr>
            <w:r>
              <w:rPr>
                <w:rFonts w:cs="Times New Roman"/>
              </w:rPr>
              <w:t>Giao diện tải lên video và xem kết quả phát hiện</w:t>
            </w:r>
          </w:p>
        </w:tc>
        <w:tc>
          <w:tcPr>
            <w:tcW w:w="2929" w:type="dxa"/>
          </w:tcPr>
          <w:p w14:paraId="13FD022F">
            <w:pPr>
              <w:spacing w:after="0" w:line="240" w:lineRule="auto"/>
              <w:rPr>
                <w:rFonts w:cs="Times New Roman"/>
                <w:szCs w:val="26"/>
              </w:rPr>
            </w:pPr>
            <w:r>
              <w:rPr>
                <w:rFonts w:cs="Times New Roman"/>
              </w:rPr>
              <w:t>65</w:t>
            </w:r>
          </w:p>
        </w:tc>
      </w:tr>
    </w:tbl>
    <w:p w14:paraId="5CDB85C7">
      <w:pPr>
        <w:pStyle w:val="2"/>
        <w:pageBreakBefore/>
        <w:spacing w:before="240" w:after="120" w:line="400" w:lineRule="exact"/>
        <w:jc w:val="center"/>
        <w:rPr>
          <w:rFonts w:ascii="Times New Roman" w:hAnsi="Times New Roman" w:eastAsia="Times New Roman" w:cs="Times New Roman"/>
        </w:rPr>
      </w:pPr>
      <w:bookmarkStart w:id="5" w:name="_Toc230311628"/>
      <w:r>
        <w:rPr>
          <w:rFonts w:ascii="Times New Roman" w:hAnsi="Times New Roman" w:eastAsia="Times New Roman" w:cs="Times New Roman"/>
        </w:rPr>
        <w:t>MỞ ĐẦU</w:t>
      </w:r>
      <w:bookmarkEnd w:id="5"/>
    </w:p>
    <w:p w14:paraId="6CA80346">
      <w:pPr>
        <w:spacing w:before="160" w:after="80" w:line="400" w:lineRule="exact"/>
        <w:rPr>
          <w:rFonts w:cs="Times New Roman"/>
          <w:szCs w:val="26"/>
        </w:rPr>
      </w:pPr>
      <w:r>
        <w:rPr>
          <w:rFonts w:cs="Times New Roman"/>
          <w:b/>
        </w:rPr>
        <w:t>1. Lý do chọn đề tài</w:t>
      </w:r>
    </w:p>
    <w:p w14:paraId="0492886C">
      <w:pPr>
        <w:spacing w:after="120" w:line="400" w:lineRule="exact"/>
        <w:ind w:firstLine="709"/>
        <w:jc w:val="both"/>
        <w:rPr>
          <w:rFonts w:cs="Times New Roman"/>
          <w:szCs w:val="26"/>
        </w:rPr>
      </w:pPr>
      <w:r>
        <w:rPr>
          <w:rFonts w:cs="Times New Roman"/>
        </w:rPr>
        <w:t>Trong bối cảnh đô thị hóa nhanh chóng và sự gia tăng đột biến của phương tiện giao thông tại các thành phố lớn Việt Nam, nhu cầu xây dựng các hệ thống giám sát giao thông thông minh ngày càng trở nên cấp thiết. Theo số liệu thống kê của Cục Đường bộ Việt Nam năm 2024, cả nước có hơn 7,8 triệu ô tô và 73 triệu xe máy đang lưu hành, gây ra áp lực lớn lên hạ tầng giao thông đô thị. Số vụ tai nạn giao thông trong năm 2023 vẫn còn ở mức đáng lo ngại với hơn 10.000 vụ tai nạn nghiêm trọng được ghi nhận.</w:t>
      </w:r>
    </w:p>
    <w:p w14:paraId="0488519C">
      <w:pPr>
        <w:spacing w:after="120" w:line="400" w:lineRule="exact"/>
        <w:ind w:firstLine="709"/>
        <w:jc w:val="both"/>
        <w:rPr>
          <w:rFonts w:cs="Times New Roman"/>
          <w:szCs w:val="26"/>
        </w:rPr>
      </w:pPr>
      <w:r>
        <w:rPr>
          <w:rFonts w:cs="Times New Roman"/>
        </w:rPr>
        <w:t>Camera giám sát giao thông hiện đại, đặc biệt là camera fisheye (camera mắt cá), ngày càng được ưa chuộng trong các ứng dụng giám sát đô thị do khả năng bao phủ góc nhìn rất rộng (lên đến 180°–220°), cho phép quan sát toàn bộ một nút giao thông chỉ với một thiết bị duy nhất. Tuy nhiên, hình ảnh từ camera fisheye bị biến dạng méo hình thùng (barrel distortion) đặc trưng – các đường thẳng trong thực tế xuất hiện cong vênh và tỷ lệ kích thước đối tượng thay đổi không tuyến tính theo khoảng cách tâm ảnh – khiến các mô hình phát hiện đối tượng truyền thống huấn luyện trên ảnh thẳng (perspective camera) không thể áp dụng trực tiếp mà không có bước tiền xử lý hoặc tinh chỉnh đặc biệt.</w:t>
      </w:r>
    </w:p>
    <w:p w14:paraId="7CAF6DE3">
      <w:pPr>
        <w:spacing w:after="120" w:line="400" w:lineRule="exact"/>
        <w:ind w:firstLine="709"/>
        <w:jc w:val="both"/>
        <w:rPr>
          <w:rFonts w:cs="Times New Roman"/>
          <w:szCs w:val="26"/>
        </w:rPr>
      </w:pPr>
      <w:r>
        <w:rPr>
          <w:rFonts w:cs="Times New Roman"/>
        </w:rPr>
        <w:t>Trong vài năm gần đây, kiến trúc YOLO (You Only Look Once) đã trở thành chuẩn mực de facto cho bài toán phát hiện đối tượng thời gian thực nhờ sự cân bằng xuất sắc giữa tốc độ và độ chính xác. Phiên bản YOLOv11 do Ultralytics phát hành năm 2024 mang đến những cải tiến đáng kể trong kiến trúc mạng với các khối C3k2, AIFI Transformer và C2PSA, giảm đáng kể số tham số so với YOLOv8 trong khi duy trì hoặc cải thiện độ chính xác. Cụ thể, YOLOv11-L chỉ có 25,3 triệu tham số và 86,9 GFLOPs, so với 43,7 triệu tham số và 165,2 GFLOPs của YOLOv8-L.</w:t>
      </w:r>
    </w:p>
    <w:p w14:paraId="7117A1B6">
      <w:pPr>
        <w:spacing w:after="120" w:line="400" w:lineRule="exact"/>
        <w:ind w:firstLine="709"/>
        <w:jc w:val="both"/>
        <w:rPr>
          <w:rFonts w:cs="Times New Roman"/>
          <w:szCs w:val="26"/>
        </w:rPr>
      </w:pPr>
      <w:r>
        <w:rPr>
          <w:rFonts w:cs="Times New Roman"/>
        </w:rPr>
        <w:t>Ngoài ra, kỹ thuật SAHI (Sliced Aided Hyper Inference) – được đề xuất bởi Akyon et al. năm 2022 – đã cho thấy hiệu quả vượt trội trong việc phát hiện các đối tượng nhỏ bằng cách chia ảnh thành các lát nhỏ chồng lấp và tổng hợp kết quả. Điều này đặc biệt quan trọng đối với camera fisheye lắp trên cao, nơi các phương tiện và người đi bộ thường chỉ chiếm một diện tích rất nhỏ trong ảnh.</w:t>
      </w:r>
    </w:p>
    <w:p w14:paraId="32A3B3E3">
      <w:pPr>
        <w:spacing w:before="160" w:after="80" w:line="400" w:lineRule="exact"/>
        <w:rPr>
          <w:rFonts w:cs="Times New Roman"/>
          <w:szCs w:val="26"/>
        </w:rPr>
      </w:pPr>
      <w:r>
        <w:rPr>
          <w:rFonts w:cs="Times New Roman"/>
          <w:b/>
        </w:rPr>
        <w:t>2. Mục tiêu nghiên cứu</w:t>
      </w:r>
    </w:p>
    <w:p w14:paraId="4D38CD2D">
      <w:pPr>
        <w:spacing w:after="120" w:line="400" w:lineRule="exact"/>
        <w:ind w:firstLine="709"/>
        <w:jc w:val="both"/>
        <w:rPr>
          <w:rFonts w:cs="Times New Roman"/>
          <w:szCs w:val="26"/>
        </w:rPr>
      </w:pPr>
      <w:r>
        <w:rPr>
          <w:rFonts w:cs="Times New Roman"/>
        </w:rPr>
        <w:t>Đề tài đặt ra những mục tiêu cụ thể sau:</w:t>
      </w:r>
    </w:p>
    <w:p w14:paraId="17241CA7">
      <w:pPr>
        <w:spacing w:after="120" w:line="400" w:lineRule="exact"/>
        <w:ind w:firstLine="709"/>
        <w:jc w:val="both"/>
        <w:rPr>
          <w:rFonts w:cs="Times New Roman"/>
          <w:szCs w:val="26"/>
        </w:rPr>
      </w:pPr>
      <w:r>
        <w:rPr>
          <w:rFonts w:cs="Times New Roman"/>
        </w:rPr>
        <w:t>(1) Nghiên cứu mô hình hình học camera fisheye và xây dựng pipeline chuyển đổi ảnh/nhãn perspective sang fisheye để tăng cường dữ liệu huấn luyện.</w:t>
      </w:r>
    </w:p>
    <w:p w14:paraId="5F6BFC52">
      <w:pPr>
        <w:spacing w:after="120" w:line="400" w:lineRule="exact"/>
        <w:ind w:firstLine="709"/>
        <w:jc w:val="both"/>
        <w:rPr>
          <w:rFonts w:cs="Times New Roman"/>
          <w:szCs w:val="26"/>
        </w:rPr>
      </w:pPr>
      <w:r>
        <w:rPr>
          <w:rFonts w:cs="Times New Roman"/>
        </w:rPr>
        <w:t>(2) Fine-tune mô hình YOLOv11-L trên bộ dữ liệu kết hợp FishEye8K và VisDrone2019 (đã được chuyển đổi fisheye) đạt mAP@0.5 cao nhất có thể trong điều kiện phần cứng GPU Tesla P100.</w:t>
      </w:r>
    </w:p>
    <w:p w14:paraId="4CBBC4D5">
      <w:pPr>
        <w:spacing w:after="120" w:line="400" w:lineRule="exact"/>
        <w:ind w:firstLine="709"/>
        <w:jc w:val="both"/>
        <w:rPr>
          <w:rFonts w:cs="Times New Roman"/>
          <w:szCs w:val="26"/>
        </w:rPr>
      </w:pPr>
      <w:r>
        <w:rPr>
          <w:rFonts w:cs="Times New Roman"/>
        </w:rPr>
        <w:t>(3) Tích hợp SAHI vào pipeline suy diễn để cải thiện khả năng phát hiện đối tượng nhỏ trên ảnh fisheye góc rộng.</w:t>
      </w:r>
    </w:p>
    <w:p w14:paraId="5A7B008F">
      <w:pPr>
        <w:spacing w:after="120" w:line="400" w:lineRule="exact"/>
        <w:ind w:firstLine="709"/>
        <w:jc w:val="both"/>
        <w:rPr>
          <w:rFonts w:cs="Times New Roman"/>
          <w:szCs w:val="26"/>
        </w:rPr>
      </w:pPr>
      <w:r>
        <w:rPr>
          <w:rFonts w:cs="Times New Roman"/>
        </w:rPr>
        <w:t>(4) Xây dựng hệ thống ứng dụng giám sát giao thông toàn diện tích hợp mô hình YOLOv11 với các module phân tích tốc độ, phát hiện tắc nghẽn, phát hiện sự cố và cảnh báo tự động.</w:t>
      </w:r>
    </w:p>
    <w:p w14:paraId="3BD15E58">
      <w:pPr>
        <w:spacing w:after="120" w:line="400" w:lineRule="exact"/>
        <w:ind w:firstLine="709"/>
        <w:jc w:val="both"/>
        <w:rPr>
          <w:rFonts w:cs="Times New Roman"/>
          <w:szCs w:val="26"/>
        </w:rPr>
      </w:pPr>
      <w:r>
        <w:rPr>
          <w:rFonts w:cs="Times New Roman"/>
        </w:rPr>
        <w:t>(5) So sánh phiên bản YOLOv11-L Cơ bản (huấn luyện trên FishEye8K, fine-tune toàn bộ) với phiên bản Nâng cao (bổ sung VisDrone2019, áp dụng SAHI và đóng băng 10 lớp backbone đầu), đánh giá đóng góp của từng kỹ thuật cải tiến.</w:t>
      </w:r>
    </w:p>
    <w:p w14:paraId="6A1D1B20">
      <w:pPr>
        <w:spacing w:before="160" w:after="80" w:line="400" w:lineRule="exact"/>
        <w:rPr>
          <w:rFonts w:cs="Times New Roman"/>
          <w:szCs w:val="26"/>
        </w:rPr>
      </w:pPr>
      <w:r>
        <w:rPr>
          <w:rFonts w:cs="Times New Roman"/>
          <w:b/>
        </w:rPr>
        <w:t>3. Phạm vi và giới hạn nghiên cứu</w:t>
      </w:r>
    </w:p>
    <w:p w14:paraId="79A68D90">
      <w:pPr>
        <w:spacing w:after="120" w:line="400" w:lineRule="exact"/>
        <w:ind w:firstLine="709"/>
        <w:jc w:val="both"/>
        <w:rPr>
          <w:rFonts w:cs="Times New Roman"/>
          <w:szCs w:val="26"/>
        </w:rPr>
      </w:pPr>
      <w:r>
        <w:rPr>
          <w:rFonts w:cs="Times New Roman"/>
        </w:rPr>
        <w:t>Đề tài tập trung vào phát hiện 5 lớp đối tượng giao thông chính: ô tô (Car), xe buýt (Bus), xe tải (Truck), người đi bộ (Pedestrian) và xe máy (Motorbike). Dữ liệu huấn luyện được lấy từ hai nguồn công khai là FishEye8K và VisDrone2019, không sử dụng dữ liệu thu thập thực tế tại Việt Nam do giới hạn về thời gian và chi phí gán nhãn. Hệ thống được triển khai dưới dạng ứng dụng web Flask chạy cục bộ, chưa được triển khai lên môi trường cloud production.</w:t>
      </w:r>
    </w:p>
    <w:p w14:paraId="0591BF95">
      <w:pPr>
        <w:spacing w:before="160" w:after="80" w:line="400" w:lineRule="exact"/>
        <w:rPr>
          <w:rFonts w:cs="Times New Roman"/>
          <w:szCs w:val="26"/>
        </w:rPr>
      </w:pPr>
      <w:r>
        <w:rPr>
          <w:rFonts w:cs="Times New Roman"/>
          <w:b/>
        </w:rPr>
        <w:t>4. Đóng góp chính của đề tài</w:t>
      </w:r>
    </w:p>
    <w:p w14:paraId="436F6AC1">
      <w:pPr>
        <w:spacing w:after="120" w:line="400" w:lineRule="exact"/>
        <w:ind w:firstLine="709"/>
        <w:jc w:val="both"/>
        <w:rPr>
          <w:rFonts w:cs="Times New Roman"/>
          <w:szCs w:val="26"/>
        </w:rPr>
      </w:pPr>
      <w:r>
        <w:rPr>
          <w:rFonts w:cs="Times New Roman"/>
        </w:rPr>
        <w:t>- Pipeline tự động chuyển đổi bộ dữ liệu perspective (VisDrone) sang fisheye với hàm to_fisheye() và transform_bbox_fisheye() tùy chỉnh.</w:t>
      </w:r>
    </w:p>
    <w:p w14:paraId="245F4DB9">
      <w:pPr>
        <w:spacing w:after="120" w:line="400" w:lineRule="exact"/>
        <w:ind w:firstLine="709"/>
        <w:jc w:val="both"/>
        <w:rPr>
          <w:rFonts w:cs="Times New Roman"/>
          <w:szCs w:val="26"/>
        </w:rPr>
      </w:pPr>
      <w:r>
        <w:rPr>
          <w:rFonts w:cs="Times New Roman"/>
        </w:rPr>
        <w:t>- Bộ dữ liệu kết hợp FishEye8K + VisDrone-fisheye với 11.296 ảnh huấn luyện, 1.768 ảnh validation và 406.355 nhãn bounding box.</w:t>
      </w:r>
    </w:p>
    <w:p w14:paraId="7735835A">
      <w:pPr>
        <w:spacing w:after="120" w:line="400" w:lineRule="exact"/>
        <w:ind w:firstLine="709"/>
        <w:jc w:val="both"/>
        <w:rPr>
          <w:rFonts w:cs="Times New Roman"/>
          <w:szCs w:val="26"/>
        </w:rPr>
      </w:pPr>
      <w:r>
        <w:rPr>
          <w:rFonts w:cs="Times New Roman"/>
        </w:rPr>
        <w:t>- Phiên bản YOLOv11-L Cơ bản đạt mAP@0.5 = 0,419 trên tập kiểm thử FishEye8K. Phiên bản Nâng cao (bổ sung VisDrone-fisheye + SAHI + đóng băng 10 lớp backbone) đạt mAP@0.5 = 0,949 – cải thiện 126,5% so với phiên bản Cơ bản.</w:t>
      </w:r>
    </w:p>
    <w:p w14:paraId="5AFD0908">
      <w:pPr>
        <w:spacing w:after="120" w:line="400" w:lineRule="exact"/>
        <w:ind w:firstLine="709"/>
        <w:jc w:val="both"/>
        <w:rPr>
          <w:rFonts w:cs="Times New Roman"/>
          <w:szCs w:val="26"/>
        </w:rPr>
      </w:pPr>
      <w:r>
        <w:rPr>
          <w:rFonts w:cs="Times New Roman"/>
        </w:rPr>
        <w:t>- Hệ thống giám sát giao thông tích hợp đầy đủ gồm Flask REST API, xử lý video bất đồng bộ, ước lượng tốc độ, phát hiện tắc nghẽn, phát hiện 6 loại sự cố và cảnh báo đa kênh.</w:t>
      </w:r>
    </w:p>
    <w:p w14:paraId="38506321">
      <w:pPr>
        <w:spacing w:before="160" w:after="80" w:line="400" w:lineRule="exact"/>
        <w:rPr>
          <w:rFonts w:cs="Times New Roman"/>
          <w:szCs w:val="26"/>
        </w:rPr>
      </w:pPr>
      <w:r>
        <w:rPr>
          <w:rFonts w:cs="Times New Roman"/>
          <w:b/>
        </w:rPr>
        <w:t>5. Cấu trúc báo cáo</w:t>
      </w:r>
    </w:p>
    <w:p w14:paraId="7EF7C00D">
      <w:pPr>
        <w:spacing w:after="120" w:line="400" w:lineRule="exact"/>
        <w:ind w:firstLine="709"/>
        <w:jc w:val="both"/>
        <w:rPr>
          <w:rFonts w:cs="Times New Roman"/>
          <w:szCs w:val="26"/>
        </w:rPr>
      </w:pPr>
      <w:r>
        <w:rPr>
          <w:rFonts w:cs="Times New Roman"/>
        </w:rPr>
        <w:t>Báo cáo được tổ chức thành 5 chương chính và phần Kết luận:</w:t>
      </w:r>
    </w:p>
    <w:p w14:paraId="018FB57A">
      <w:pPr>
        <w:spacing w:after="120" w:line="400" w:lineRule="exact"/>
        <w:ind w:firstLine="709"/>
        <w:jc w:val="both"/>
        <w:rPr>
          <w:rFonts w:cs="Times New Roman"/>
          <w:szCs w:val="26"/>
        </w:rPr>
      </w:pPr>
      <w:r>
        <w:rPr>
          <w:rFonts w:cs="Times New Roman"/>
        </w:rPr>
        <w:t>Chương 1 – Tổng quan: bối cảnh, hiện trạng, phát biểu bài toán và quy trình phát triển.</w:t>
      </w:r>
    </w:p>
    <w:p w14:paraId="0131BB74">
      <w:pPr>
        <w:spacing w:after="120" w:line="400" w:lineRule="exact"/>
        <w:ind w:firstLine="709"/>
        <w:jc w:val="both"/>
        <w:rPr>
          <w:rFonts w:cs="Times New Roman"/>
          <w:szCs w:val="26"/>
        </w:rPr>
      </w:pPr>
      <w:r>
        <w:rPr>
          <w:rFonts w:cs="Times New Roman"/>
        </w:rPr>
        <w:t>Chương 2 – Cơ sở lý thuyết: mô hình hình học fisheye, kiến trúc YOLOv11, SAHI, hàm mất mát và kỹ thuật tăng cường dữ liệu.</w:t>
      </w:r>
    </w:p>
    <w:p w14:paraId="6BF0F21C">
      <w:pPr>
        <w:spacing w:after="120" w:line="400" w:lineRule="exact"/>
        <w:ind w:firstLine="709"/>
        <w:jc w:val="both"/>
        <w:rPr>
          <w:rFonts w:cs="Times New Roman"/>
          <w:szCs w:val="26"/>
        </w:rPr>
      </w:pPr>
      <w:r>
        <w:rPr>
          <w:rFonts w:cs="Times New Roman"/>
        </w:rPr>
        <w:t>Chương 3 – Phân tích và thiết kế hệ thống: đặc tả yêu cầu, kiến trúc tổng thể, thiết kế CSDL và REST API.</w:t>
      </w:r>
    </w:p>
    <w:p w14:paraId="1584FE84">
      <w:pPr>
        <w:spacing w:after="120" w:line="400" w:lineRule="exact"/>
        <w:ind w:firstLine="709"/>
        <w:jc w:val="both"/>
        <w:rPr>
          <w:rFonts w:cs="Times New Roman"/>
          <w:szCs w:val="26"/>
        </w:rPr>
      </w:pPr>
      <w:r>
        <w:rPr>
          <w:rFonts w:cs="Times New Roman"/>
        </w:rPr>
        <w:t>Chương 4 – Huấn luyện và đánh giá mô hình: bộ dữ liệu, tiền xử lý, cấu hình huấn luyện, kết quả và so sánh.</w:t>
      </w:r>
    </w:p>
    <w:p w14:paraId="2A24CD1F">
      <w:pPr>
        <w:spacing w:after="120" w:line="400" w:lineRule="exact"/>
        <w:ind w:firstLine="709"/>
        <w:jc w:val="both"/>
        <w:rPr>
          <w:rFonts w:cs="Times New Roman"/>
          <w:szCs w:val="26"/>
        </w:rPr>
      </w:pPr>
      <w:r>
        <w:rPr>
          <w:rFonts w:cs="Times New Roman"/>
        </w:rPr>
        <w:t>Chương 5 – Xây dựng ứng dụng giám sát giao thông: các module chức năng, giao diện và kiểm thử.</w:t>
      </w:r>
    </w:p>
    <w:p w14:paraId="60DDD675">
      <w:pPr>
        <w:spacing w:after="120" w:line="400" w:lineRule="exact"/>
        <w:ind w:firstLine="709"/>
        <w:jc w:val="both"/>
        <w:rPr>
          <w:rFonts w:cs="Times New Roman"/>
          <w:szCs w:val="26"/>
        </w:rPr>
      </w:pPr>
      <w:r>
        <w:rPr>
          <w:rFonts w:cs="Times New Roman"/>
        </w:rPr>
        <w:t>Kết luận – Tóm tắt kết quả đạt được và hướng phát triển tiếp theo.</w:t>
      </w:r>
    </w:p>
    <w:p w14:paraId="3979292F">
      <w:pPr>
        <w:pStyle w:val="2"/>
        <w:pageBreakBefore/>
        <w:spacing w:before="240" w:after="120" w:line="400" w:lineRule="exact"/>
        <w:jc w:val="center"/>
        <w:rPr>
          <w:rFonts w:ascii="Times New Roman" w:hAnsi="Times New Roman" w:eastAsia="Times New Roman" w:cs="Times New Roman"/>
        </w:rPr>
      </w:pPr>
      <w:bookmarkStart w:id="6" w:name="_Toc230311629"/>
      <w:r>
        <w:rPr>
          <w:rFonts w:ascii="Times New Roman" w:hAnsi="Times New Roman" w:eastAsia="Times New Roman" w:cs="Times New Roman"/>
        </w:rPr>
        <w:t>CHƯƠNG 1. TỔNG QUAN</w:t>
      </w:r>
      <w:bookmarkEnd w:id="6"/>
    </w:p>
    <w:p w14:paraId="782DD261">
      <w:pPr>
        <w:pStyle w:val="3"/>
        <w:spacing w:before="160" w:after="80" w:line="400" w:lineRule="exact"/>
        <w:rPr>
          <w:rFonts w:ascii="Times New Roman" w:hAnsi="Times New Roman" w:eastAsia="Times New Roman" w:cs="Times New Roman"/>
        </w:rPr>
      </w:pPr>
      <w:bookmarkStart w:id="7" w:name="_Toc230311630"/>
      <w:r>
        <w:rPr>
          <w:rFonts w:ascii="Times New Roman" w:hAnsi="Times New Roman" w:eastAsia="Times New Roman" w:cs="Times New Roman"/>
        </w:rPr>
        <w:t>1.1. Bối cảnh và tính cấp thiết</w:t>
      </w:r>
      <w:bookmarkEnd w:id="7"/>
    </w:p>
    <w:p w14:paraId="10ECB912">
      <w:pPr>
        <w:spacing w:after="120" w:line="400" w:lineRule="exact"/>
        <w:ind w:firstLine="709"/>
        <w:jc w:val="both"/>
        <w:rPr>
          <w:rFonts w:cs="Times New Roman"/>
          <w:szCs w:val="26"/>
        </w:rPr>
      </w:pPr>
      <w:r>
        <w:rPr>
          <w:rFonts w:cs="Times New Roman"/>
        </w:rPr>
        <w:t>Sự phát triển của trí tuệ nhân tạo (AI) và thị giác máy tính (Computer Vision) trong thập kỷ qua đã mở ra những cơ hội to lớn trong việc tự động hóa các hệ thống giám sát và phân tích dữ liệu video theo thời gian thực. Trong lĩnh vực giao thông vận tải, ứng dụng AI đang được triển khai rộng rãi cho nhiều bài toán như: nhận dạng biển số xe, phát hiện vi phạm luật giao thông, điều phối đèn tín hiệu thông minh, ước lượng mật độ phương tiện và phát hiện sự cố tự động.</w:t>
      </w:r>
    </w:p>
    <w:p w14:paraId="64849551">
      <w:pPr>
        <w:spacing w:after="120" w:line="400" w:lineRule="exact"/>
        <w:ind w:firstLine="709"/>
        <w:jc w:val="both"/>
        <w:rPr>
          <w:rFonts w:cs="Times New Roman"/>
          <w:szCs w:val="26"/>
        </w:rPr>
      </w:pPr>
      <w:r>
        <w:rPr>
          <w:rFonts w:cs="Times New Roman"/>
        </w:rPr>
        <w:t>Theo báo cáo của IHS Markit năm 2023, tổng số camera giám sát đang hoạt động trên toàn thế giới vượt mức 1 tỷ thiết bị, trong đó camera fisheye chiếm tỷ trọng ngày càng cao trong các ứng dụng giám sát đô thị, bãi đỗ xe và nút giao thông. Ưu điểm nổi bật của camera fisheye bao gồm: (1) góc nhìn cực rộng (90°–220°), (2) không có điểm mù, (3) chi phí lắp đặt thấp hơn do cần ít thiết bị hơn, và (4) phù hợp với môi trường không gian hẹp như đường hầm, bãi đỗ xe ngầm.</w:t>
      </w:r>
    </w:p>
    <w:p w14:paraId="4D6143F4">
      <w:pPr>
        <w:spacing w:after="120" w:line="400" w:lineRule="exact"/>
        <w:ind w:firstLine="709"/>
        <w:jc w:val="both"/>
        <w:rPr>
          <w:rFonts w:cs="Times New Roman"/>
          <w:szCs w:val="26"/>
        </w:rPr>
      </w:pPr>
      <w:r>
        <w:rPr>
          <w:rFonts w:cs="Times New Roman"/>
        </w:rPr>
        <w:t>Tuy nhiên, ảnh fisheye mang đặc tính méo hình học phi tuyến nghiêm trọng – điển hình là hiệu ứng barrel distortion – khiến các mô hình học sâu huấn luyện trên dữ liệu ảnh thẳng thông thường không đạt được độ chính xác tối ưu khi áp dụng trực tiếp. Điều này đặt ra bài toán nghiên cứu thú vị: làm thế nào để thích ứng các mô hình phát hiện đối tượng tiên tiến nhất với đặc thù của camera fisheye?</w:t>
      </w:r>
    </w:p>
    <w:p w14:paraId="2778C753">
      <w:pPr>
        <w:pStyle w:val="3"/>
        <w:spacing w:before="160" w:after="80" w:line="400" w:lineRule="exact"/>
        <w:rPr>
          <w:rFonts w:ascii="Times New Roman" w:hAnsi="Times New Roman" w:eastAsia="Times New Roman" w:cs="Times New Roman"/>
        </w:rPr>
      </w:pPr>
      <w:bookmarkStart w:id="8" w:name="_Toc230311631"/>
      <w:r>
        <w:rPr>
          <w:rFonts w:ascii="Times New Roman" w:hAnsi="Times New Roman" w:eastAsia="Times New Roman" w:cs="Times New Roman"/>
        </w:rPr>
        <w:t>1.2. Hiện trạng hệ thống camera giao thông tại Việt Nam</w:t>
      </w:r>
      <w:bookmarkEnd w:id="8"/>
    </w:p>
    <w:p w14:paraId="5F839344">
      <w:pPr>
        <w:spacing w:after="120" w:line="400" w:lineRule="exact"/>
        <w:ind w:firstLine="709"/>
        <w:jc w:val="both"/>
        <w:rPr>
          <w:rFonts w:cs="Times New Roman"/>
          <w:szCs w:val="26"/>
        </w:rPr>
      </w:pPr>
      <w:r>
        <w:rPr>
          <w:rFonts w:cs="Times New Roman"/>
        </w:rPr>
        <w:t>Theo thông tin từ Trung tâm Quản lý Điều hành Giao thông Đô thị Hà Nội (TRAMOC), tính đến năm 2024, thành phố Hà Nội đã lắp đặt hơn 2.400 camera giám sát giao thông tại các nút giao thông trọng điểm. TP. Hồ Chí Minh cũng đã triển khai hơn 1.000 camera trong khuôn khổ Đề án Đô thị thông minh.</w:t>
      </w:r>
    </w:p>
    <w:p w14:paraId="55B588EB">
      <w:pPr>
        <w:spacing w:after="120" w:line="400" w:lineRule="exact"/>
        <w:ind w:firstLine="709"/>
        <w:jc w:val="both"/>
        <w:rPr>
          <w:rFonts w:cs="Times New Roman"/>
          <w:szCs w:val="26"/>
        </w:rPr>
      </w:pPr>
      <w:r>
        <w:rPr>
          <w:rFonts w:cs="Times New Roman"/>
        </w:rPr>
        <w:t>Mặc dù số lượng camera lớn, khả năng phân tích tự động và thông minh còn rất hạn chế. Phần lớn hệ thống hiện tại chỉ lưu trữ và phát lại video, việc phân tích sự cố vẫn phụ thuộc chủ yếu vào nhân lực trực tiếp theo dõi màn hình. Đây là hạn chế lớn khi mà một trung tâm điều hành có thể cần theo dõi hàng nghìn camera đồng thời.</w:t>
      </w:r>
    </w:p>
    <w:p w14:paraId="30528AD2">
      <w:pPr>
        <w:spacing w:after="120" w:line="400" w:lineRule="exact"/>
        <w:ind w:firstLine="709"/>
        <w:jc w:val="both"/>
        <w:rPr>
          <w:rFonts w:cs="Times New Roman"/>
          <w:szCs w:val="26"/>
        </w:rPr>
      </w:pPr>
      <w:r>
        <w:rPr>
          <w:rFonts w:cs="Times New Roman"/>
        </w:rPr>
        <w:t>Camera fisheye đặc biệt thích hợp cho các nút giao thông đô thị Việt Nam do mật độ phương tiện cao, không gian lắp đặt phức tạp và nhu cầu bao phủ diện tích rộng. Thực tế, nhiều hệ thống camera thương mại như Hikvision, Dahua đã bắt đầu cung cấp dòng camera fisheye AI tích hợp sẵn tính năng đếm phương tiện và phát hiện sự cố cơ bản. Tuy nhiên, các giải pháp này thường có chi phí cao và khả năng tùy biến hạn chế.</w:t>
      </w:r>
    </w:p>
    <w:p w14:paraId="69A45FE5">
      <w:pPr>
        <w:spacing w:line="400" w:lineRule="exact"/>
        <w:jc w:val="center"/>
        <w:rPr>
          <w:rFonts w:cs="Times New Roman"/>
          <w:szCs w:val="26"/>
        </w:rPr>
      </w:pPr>
    </w:p>
    <w:p w14:paraId="61FFCA94">
      <w:pPr>
        <w:jc w:val="center"/>
        <w:rPr>
          <w:rFonts w:cs="Times New Roman"/>
          <w:szCs w:val="26"/>
        </w:rPr>
      </w:pPr>
      <w:r>
        <w:rPr>
          <w:rFonts w:cs="Times New Roman"/>
        </w:rPr>
        <w:drawing>
          <wp:inline distT="0" distB="0" distL="0" distR="0">
            <wp:extent cx="5039995" cy="26136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stretch>
                      <a:fillRect/>
                    </a:stretch>
                  </pic:blipFill>
                  <pic:spPr>
                    <a:xfrm>
                      <a:off x="0" y="0"/>
                      <a:ext cx="5040000" cy="2613767"/>
                    </a:xfrm>
                    <a:prstGeom prst="rect">
                      <a:avLst/>
                    </a:prstGeom>
                  </pic:spPr>
                </pic:pic>
              </a:graphicData>
            </a:graphic>
          </wp:inline>
        </w:drawing>
      </w:r>
    </w:p>
    <w:p w14:paraId="2D0B694E">
      <w:pPr>
        <w:jc w:val="center"/>
        <w:rPr>
          <w:rFonts w:cs="Times New Roman"/>
          <w:szCs w:val="26"/>
        </w:rPr>
      </w:pPr>
      <w:r>
        <w:rPr>
          <w:rFonts w:cs="Times New Roman"/>
          <w:i/>
          <w:szCs w:val="24"/>
        </w:rPr>
        <w:t>Hình 1.1. Camera fisheye 360° lắp đặt tại nút giao thông đô thị</w:t>
      </w:r>
    </w:p>
    <w:p w14:paraId="29D3B180">
      <w:pPr>
        <w:pStyle w:val="3"/>
        <w:spacing w:before="160" w:after="80" w:line="400" w:lineRule="exact"/>
        <w:rPr>
          <w:rFonts w:ascii="Times New Roman" w:hAnsi="Times New Roman" w:eastAsia="Times New Roman" w:cs="Times New Roman"/>
        </w:rPr>
      </w:pPr>
      <w:bookmarkStart w:id="9" w:name="_Toc230311632"/>
      <w:r>
        <w:rPr>
          <w:rFonts w:ascii="Times New Roman" w:hAnsi="Times New Roman" w:eastAsia="Times New Roman" w:cs="Times New Roman"/>
        </w:rPr>
        <w:t>1.3. Phát biểu bài toán</w:t>
      </w:r>
      <w:bookmarkEnd w:id="9"/>
    </w:p>
    <w:p w14:paraId="394D3F03">
      <w:pPr>
        <w:spacing w:after="120" w:line="400" w:lineRule="exact"/>
        <w:ind w:firstLine="709"/>
        <w:jc w:val="both"/>
        <w:rPr>
          <w:rFonts w:cs="Times New Roman"/>
          <w:szCs w:val="26"/>
        </w:rPr>
      </w:pPr>
      <w:r>
        <w:rPr>
          <w:rFonts w:cs="Times New Roman"/>
        </w:rPr>
        <w:t>Bài toán nghiên cứu của đề tài được phát biểu như sau:</w:t>
      </w:r>
    </w:p>
    <w:p w14:paraId="637722D1">
      <w:pPr>
        <w:spacing w:after="120" w:line="400" w:lineRule="exact"/>
        <w:ind w:firstLine="709"/>
        <w:jc w:val="both"/>
        <w:rPr>
          <w:rFonts w:cs="Times New Roman"/>
          <w:szCs w:val="26"/>
        </w:rPr>
      </w:pPr>
      <w:r>
        <w:rPr>
          <w:rFonts w:cs="Times New Roman"/>
        </w:rPr>
        <w:t>Đầu vào: Luồng video hoặc ảnh tĩnh thu từ camera fisheye lắp tại nút giao thông, với đặc tính barrel distortion đặc trưng của ống kính góc siêu rộng.</w:t>
      </w:r>
    </w:p>
    <w:p w14:paraId="6C7F85C3">
      <w:pPr>
        <w:spacing w:after="120" w:line="400" w:lineRule="exact"/>
        <w:ind w:firstLine="709"/>
        <w:jc w:val="both"/>
        <w:rPr>
          <w:rFonts w:cs="Times New Roman"/>
          <w:szCs w:val="26"/>
        </w:rPr>
      </w:pPr>
      <w:r>
        <w:rPr>
          <w:rFonts w:cs="Times New Roman"/>
        </w:rPr>
        <w:t>Đầu ra: (1) Các bounding box xác định vị trí và lớp của từng đối tượng giao thông (ô tô, xe buýt, xe tải, người đi bộ, xe máy) trong ảnh fisheye gốc; (2) Thông tin phân tích bổ sung bao gồm tốc độ ước lượng, mức độ tắc nghẽn và cảnh báo sự cố.</w:t>
      </w:r>
    </w:p>
    <w:p w14:paraId="733B81DF">
      <w:pPr>
        <w:spacing w:after="120" w:line="400" w:lineRule="exact"/>
        <w:ind w:firstLine="709"/>
        <w:jc w:val="both"/>
        <w:rPr>
          <w:rFonts w:cs="Times New Roman"/>
          <w:szCs w:val="26"/>
        </w:rPr>
      </w:pPr>
      <w:r>
        <w:rPr>
          <w:rFonts w:cs="Times New Roman"/>
        </w:rPr>
        <w:t>Ràng buộc kỹ thuật: Hệ thống cần đạt tốc độ xử lý tối thiểu 25 FPS trên video độ phân giải 1920×1080, độ trễ phản hồi API dưới 2 giây để đáp ứng yêu cầu giám sát gần thời gian thực.</w:t>
      </w:r>
    </w:p>
    <w:p w14:paraId="4CF247EA">
      <w:pPr>
        <w:spacing w:after="120" w:line="400" w:lineRule="exact"/>
        <w:ind w:firstLine="709"/>
        <w:jc w:val="both"/>
        <w:rPr>
          <w:rFonts w:cs="Times New Roman"/>
          <w:szCs w:val="26"/>
        </w:rPr>
      </w:pPr>
      <w:r>
        <w:rPr>
          <w:rFonts w:cs="Times New Roman"/>
        </w:rPr>
        <w:t>Thách thức đặc thù của bài toán camera fisheye bao gồm: (i) biến dạng không gian phi tuyến khiến đối tượng cùng loại có hình dạng khác nhau tùy theo vị trí trong ảnh; (ii) đối tượng nhỏ do góc nhìn từ trên xuống (bird-eye view) dẫn đến tỷ lệ đối tượng/ảnh rất nhỏ; (iii) sự chồng lấp dày đặc của đối tượng tại các điểm giao thông đông đúc.</w:t>
      </w:r>
    </w:p>
    <w:p w14:paraId="05BDB840">
      <w:pPr>
        <w:pStyle w:val="3"/>
        <w:spacing w:before="160" w:after="80" w:line="400" w:lineRule="exact"/>
        <w:rPr>
          <w:rFonts w:ascii="Times New Roman" w:hAnsi="Times New Roman" w:eastAsia="Times New Roman" w:cs="Times New Roman"/>
        </w:rPr>
      </w:pPr>
      <w:bookmarkStart w:id="10" w:name="_Toc230311633"/>
      <w:r>
        <w:rPr>
          <w:rFonts w:ascii="Times New Roman" w:hAnsi="Times New Roman" w:eastAsia="Times New Roman" w:cs="Times New Roman"/>
        </w:rPr>
        <w:t>1.4. Mục tiêu nghiên cứu</w:t>
      </w:r>
      <w:bookmarkEnd w:id="10"/>
    </w:p>
    <w:p w14:paraId="5A52135D">
      <w:pPr>
        <w:spacing w:after="120" w:line="400" w:lineRule="exact"/>
        <w:ind w:firstLine="709"/>
        <w:jc w:val="both"/>
        <w:rPr>
          <w:rFonts w:cs="Times New Roman"/>
          <w:szCs w:val="26"/>
        </w:rPr>
      </w:pPr>
      <w:r>
        <w:rPr>
          <w:rFonts w:cs="Times New Roman"/>
        </w:rPr>
        <w:t>Đề tài hướng đến các mục tiêu cụ thể, có thể đo lường được:</w:t>
      </w:r>
    </w:p>
    <w:p w14:paraId="19BDC5C2">
      <w:pPr>
        <w:spacing w:after="120" w:line="400" w:lineRule="exact"/>
        <w:ind w:firstLine="709"/>
        <w:jc w:val="both"/>
        <w:rPr>
          <w:rFonts w:cs="Times New Roman"/>
          <w:szCs w:val="26"/>
        </w:rPr>
      </w:pPr>
      <w:r>
        <w:rPr>
          <w:rFonts w:cs="Times New Roman"/>
        </w:rPr>
        <w:t>• Xây dựng pipeline tiền xử lý dữ liệu chuyển đổi VisDrone2019 (ảnh perspective) sang dạng fisheye, tăng lượng dữ liệu huấn luyện lên 11.296 ảnh với 406.355 nhãn.</w:t>
      </w:r>
    </w:p>
    <w:p w14:paraId="20585754">
      <w:pPr>
        <w:spacing w:after="120" w:line="400" w:lineRule="exact"/>
        <w:ind w:firstLine="709"/>
        <w:jc w:val="both"/>
        <w:rPr>
          <w:rFonts w:cs="Times New Roman"/>
          <w:szCs w:val="26"/>
        </w:rPr>
      </w:pPr>
      <w:r>
        <w:rPr>
          <w:rFonts w:cs="Times New Roman"/>
        </w:rPr>
        <w:t>• Fine-tune YOLOv11-L đạt mAP@0.5 ≥ 0,40 trên tập test FishEye8K.</w:t>
      </w:r>
    </w:p>
    <w:p w14:paraId="781AFFAA">
      <w:pPr>
        <w:spacing w:after="120" w:line="400" w:lineRule="exact"/>
        <w:ind w:firstLine="709"/>
        <w:jc w:val="both"/>
        <w:rPr>
          <w:rFonts w:cs="Times New Roman"/>
          <w:szCs w:val="26"/>
        </w:rPr>
      </w:pPr>
      <w:r>
        <w:rPr>
          <w:rFonts w:cs="Times New Roman"/>
        </w:rPr>
        <w:t>• Tích hợp SAHI nâng cao khả năng phát hiện đối tượng nhỏ.</w:t>
      </w:r>
    </w:p>
    <w:p w14:paraId="3ECF07E8">
      <w:pPr>
        <w:spacing w:after="120" w:line="400" w:lineRule="exact"/>
        <w:ind w:firstLine="709"/>
        <w:jc w:val="both"/>
        <w:rPr>
          <w:rFonts w:cs="Times New Roman"/>
          <w:szCs w:val="26"/>
        </w:rPr>
      </w:pPr>
      <w:r>
        <w:rPr>
          <w:rFonts w:cs="Times New Roman"/>
        </w:rPr>
        <w:t>• Xây dựng ứng dụng Flask hoàn chỉnh với thời gian phản hồi API &lt; 500ms cho yêu cầu xử lý ảnh đơn lẻ.</w:t>
      </w:r>
    </w:p>
    <w:p w14:paraId="276F1F88">
      <w:pPr>
        <w:spacing w:after="120" w:line="400" w:lineRule="exact"/>
        <w:ind w:firstLine="709"/>
        <w:jc w:val="both"/>
        <w:rPr>
          <w:rFonts w:cs="Times New Roman"/>
          <w:szCs w:val="26"/>
        </w:rPr>
      </w:pPr>
      <w:r>
        <w:rPr>
          <w:rFonts w:cs="Times New Roman"/>
        </w:rPr>
        <w:t>• Phát hiện chính xác ≥ 80% các sự cố được kiểm thử theo kịch bản định nghĩa sẵn.</w:t>
      </w:r>
    </w:p>
    <w:p w14:paraId="6D196C7C">
      <w:pPr>
        <w:pStyle w:val="3"/>
        <w:spacing w:before="160" w:after="80" w:line="400" w:lineRule="exact"/>
        <w:rPr>
          <w:rFonts w:ascii="Times New Roman" w:hAnsi="Times New Roman" w:eastAsia="Times New Roman" w:cs="Times New Roman"/>
        </w:rPr>
      </w:pPr>
      <w:bookmarkStart w:id="11" w:name="_Toc230311634"/>
      <w:r>
        <w:rPr>
          <w:rFonts w:ascii="Times New Roman" w:hAnsi="Times New Roman" w:eastAsia="Times New Roman" w:cs="Times New Roman"/>
        </w:rPr>
        <w:t>1.5. Phương pháp nghiên cứu</w:t>
      </w:r>
      <w:bookmarkEnd w:id="11"/>
    </w:p>
    <w:p w14:paraId="0363C736">
      <w:pPr>
        <w:spacing w:after="120" w:line="400" w:lineRule="exact"/>
        <w:ind w:firstLine="709"/>
        <w:jc w:val="both"/>
        <w:rPr>
          <w:rFonts w:cs="Times New Roman"/>
          <w:szCs w:val="26"/>
        </w:rPr>
      </w:pPr>
      <w:r>
        <w:rPr>
          <w:rFonts w:cs="Times New Roman"/>
        </w:rPr>
        <w:t>Đề tài sử dụng phương pháp nghiên cứu thực nghiệm kết hợp với tổng hợp tài liệu. Cụ thể:</w:t>
      </w:r>
    </w:p>
    <w:p w14:paraId="25DE2754">
      <w:pPr>
        <w:spacing w:after="120" w:line="400" w:lineRule="exact"/>
        <w:ind w:firstLine="709"/>
        <w:jc w:val="both"/>
        <w:rPr>
          <w:rFonts w:cs="Times New Roman"/>
          <w:szCs w:val="26"/>
        </w:rPr>
      </w:pPr>
      <w:r>
        <w:rPr>
          <w:rFonts w:cs="Times New Roman"/>
        </w:rPr>
        <w:t>Giai đoạn 1 – Tổng hợp tài liệu: Đọc và phân tích các công trình liên quan đến phát hiện đối tượng trên fisheye, kiến trúc YOLO, SAHI và phân tích giao thông. Các nguồn tài liệu chính bao gồm: IEEE Xplore, arXiv, Ultralytics Docs và tài liệu kỹ thuật của các bộ dữ liệu FishEye8K, VisDrone2019.</w:t>
      </w:r>
    </w:p>
    <w:p w14:paraId="56978AA5">
      <w:pPr>
        <w:spacing w:after="120" w:line="400" w:lineRule="exact"/>
        <w:ind w:firstLine="709"/>
        <w:jc w:val="both"/>
        <w:rPr>
          <w:rFonts w:cs="Times New Roman"/>
          <w:szCs w:val="26"/>
        </w:rPr>
      </w:pPr>
      <w:r>
        <w:rPr>
          <w:rFonts w:cs="Times New Roman"/>
        </w:rPr>
        <w:t>Giai đoạn 2 – Thu thập và xử lý dữ liệu: Tải bộ dữ liệu FishEye8K (5.288 ảnh huấn luyện, 2.712 ảnh kiểm thử) và VisDrone2019 (6.471 ảnh train, 548 ảnh val, 1.610 ảnh test-dev). Xây dựng pipeline chuyển đổi VisDrone sang fisheye và gộp hai bộ dữ liệu.</w:t>
      </w:r>
    </w:p>
    <w:p w14:paraId="0EAEC093">
      <w:pPr>
        <w:spacing w:after="120" w:line="400" w:lineRule="exact"/>
        <w:ind w:firstLine="709"/>
        <w:jc w:val="both"/>
        <w:rPr>
          <w:rFonts w:cs="Times New Roman"/>
          <w:szCs w:val="26"/>
        </w:rPr>
      </w:pPr>
      <w:r>
        <w:rPr>
          <w:rFonts w:cs="Times New Roman"/>
        </w:rPr>
        <w:t>Giai đoạn 3 – Huấn luyện mô hình: Thử nghiệm các cấu hình hyperparameter khác nhau, theo dõi loss và mAP qua từng epoch trên GPU Tesla P100-PCIE-16GB.</w:t>
      </w:r>
    </w:p>
    <w:p w14:paraId="611E78B4">
      <w:pPr>
        <w:spacing w:after="120" w:line="400" w:lineRule="exact"/>
        <w:ind w:firstLine="709"/>
        <w:jc w:val="both"/>
        <w:rPr>
          <w:rFonts w:cs="Times New Roman"/>
          <w:szCs w:val="26"/>
        </w:rPr>
      </w:pPr>
      <w:r>
        <w:rPr>
          <w:rFonts w:cs="Times New Roman"/>
        </w:rPr>
        <w:t>Giai đoạn 4 – Xây dựng và kiểm thử hệ thống: Triển khai các module phân tích giao thông, kiểm thử API và giao diện người dùng.</w:t>
      </w:r>
    </w:p>
    <w:p w14:paraId="69097F29">
      <w:pPr>
        <w:spacing w:after="120" w:line="400" w:lineRule="exact"/>
        <w:ind w:firstLine="709"/>
        <w:jc w:val="both"/>
        <w:rPr>
          <w:rFonts w:cs="Times New Roman"/>
          <w:szCs w:val="26"/>
        </w:rPr>
      </w:pPr>
      <w:r>
        <w:rPr>
          <w:rFonts w:cs="Times New Roman"/>
        </w:rPr>
        <w:t>Giai đoạn 5 – Đánh giá và so sánh: So sánh phiên bản YOLOv11-L Cơ bản và Nâng cao, phân tích đóng góp của dữ liệu VisDrone-fisheye, kỹ thuật đóng băng backbone và SAHI.</w:t>
      </w:r>
    </w:p>
    <w:p w14:paraId="2C6025B5">
      <w:pPr>
        <w:pStyle w:val="3"/>
        <w:spacing w:before="160" w:after="80" w:line="400" w:lineRule="exact"/>
        <w:rPr>
          <w:rFonts w:ascii="Times New Roman" w:hAnsi="Times New Roman" w:eastAsia="Times New Roman" w:cs="Times New Roman"/>
        </w:rPr>
      </w:pPr>
      <w:bookmarkStart w:id="12" w:name="_Toc230311635"/>
      <w:r>
        <w:rPr>
          <w:rFonts w:ascii="Times New Roman" w:hAnsi="Times New Roman" w:eastAsia="Times New Roman" w:cs="Times New Roman"/>
        </w:rPr>
        <w:t>1.6. Công nghệ và công cụ sử dụng</w:t>
      </w:r>
      <w:bookmarkEnd w:id="12"/>
    </w:p>
    <w:p w14:paraId="7F93541C">
      <w:pPr>
        <w:spacing w:after="120" w:line="400" w:lineRule="exact"/>
        <w:ind w:firstLine="709"/>
        <w:jc w:val="both"/>
        <w:rPr>
          <w:rFonts w:cs="Times New Roman"/>
          <w:szCs w:val="26"/>
        </w:rPr>
      </w:pPr>
      <w:r>
        <w:rPr>
          <w:rFonts w:cs="Times New Roman"/>
        </w:rPr>
        <w:t>Bảng 1.1 tóm tắt các công nghệ và nền tảng phần cứng sử dụng trong đề tài:</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0EA1E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520EC1B0">
            <w:pPr>
              <w:spacing w:after="0" w:line="240" w:lineRule="auto"/>
              <w:rPr>
                <w:rFonts w:cs="Times New Roman"/>
                <w:szCs w:val="26"/>
              </w:rPr>
            </w:pPr>
            <w:r>
              <w:rPr>
                <w:rFonts w:cs="Times New Roman"/>
                <w:b/>
              </w:rPr>
              <w:t>Hạng mục</w:t>
            </w:r>
          </w:p>
        </w:tc>
        <w:tc>
          <w:tcPr>
            <w:tcW w:w="2929" w:type="dxa"/>
          </w:tcPr>
          <w:p w14:paraId="1B295F2C">
            <w:pPr>
              <w:spacing w:after="0" w:line="240" w:lineRule="auto"/>
              <w:rPr>
                <w:rFonts w:cs="Times New Roman"/>
                <w:szCs w:val="26"/>
              </w:rPr>
            </w:pPr>
            <w:r>
              <w:rPr>
                <w:rFonts w:cs="Times New Roman"/>
                <w:b/>
              </w:rPr>
              <w:t>Công nghệ / Công cụ</w:t>
            </w:r>
          </w:p>
        </w:tc>
        <w:tc>
          <w:tcPr>
            <w:tcW w:w="2929" w:type="dxa"/>
          </w:tcPr>
          <w:p w14:paraId="1D34D37C">
            <w:pPr>
              <w:spacing w:after="0" w:line="240" w:lineRule="auto"/>
              <w:rPr>
                <w:rFonts w:cs="Times New Roman"/>
                <w:szCs w:val="26"/>
              </w:rPr>
            </w:pPr>
            <w:r>
              <w:rPr>
                <w:rFonts w:cs="Times New Roman"/>
                <w:b/>
              </w:rPr>
              <w:t>Phiên bản / Ghi chú</w:t>
            </w:r>
          </w:p>
        </w:tc>
      </w:tr>
      <w:tr w14:paraId="6BD82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752F7C32">
            <w:pPr>
              <w:spacing w:after="0" w:line="240" w:lineRule="auto"/>
              <w:rPr>
                <w:rFonts w:cs="Times New Roman"/>
                <w:szCs w:val="26"/>
              </w:rPr>
            </w:pPr>
            <w:r>
              <w:rPr>
                <w:rFonts w:cs="Times New Roman"/>
              </w:rPr>
              <w:t>Ngôn ngữ lập trình</w:t>
            </w:r>
          </w:p>
        </w:tc>
        <w:tc>
          <w:tcPr>
            <w:tcW w:w="2929" w:type="dxa"/>
          </w:tcPr>
          <w:p w14:paraId="39BC717E">
            <w:pPr>
              <w:spacing w:after="0" w:line="240" w:lineRule="auto"/>
              <w:rPr>
                <w:rFonts w:cs="Times New Roman"/>
                <w:szCs w:val="26"/>
              </w:rPr>
            </w:pPr>
            <w:r>
              <w:rPr>
                <w:rFonts w:cs="Times New Roman"/>
              </w:rPr>
              <w:t>Python</w:t>
            </w:r>
          </w:p>
        </w:tc>
        <w:tc>
          <w:tcPr>
            <w:tcW w:w="2929" w:type="dxa"/>
          </w:tcPr>
          <w:p w14:paraId="0D5AB4D6">
            <w:pPr>
              <w:spacing w:after="0" w:line="240" w:lineRule="auto"/>
              <w:rPr>
                <w:rFonts w:cs="Times New Roman"/>
                <w:szCs w:val="26"/>
              </w:rPr>
            </w:pPr>
            <w:r>
              <w:rPr>
                <w:rFonts w:cs="Times New Roman"/>
              </w:rPr>
              <w:t>3.11</w:t>
            </w:r>
          </w:p>
        </w:tc>
      </w:tr>
      <w:tr w14:paraId="62426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5DBDC602">
            <w:pPr>
              <w:spacing w:after="0" w:line="240" w:lineRule="auto"/>
              <w:rPr>
                <w:rFonts w:cs="Times New Roman"/>
                <w:szCs w:val="26"/>
              </w:rPr>
            </w:pPr>
            <w:r>
              <w:rPr>
                <w:rFonts w:cs="Times New Roman"/>
              </w:rPr>
              <w:t>Framework AI</w:t>
            </w:r>
          </w:p>
        </w:tc>
        <w:tc>
          <w:tcPr>
            <w:tcW w:w="2929" w:type="dxa"/>
          </w:tcPr>
          <w:p w14:paraId="54621936">
            <w:pPr>
              <w:spacing w:after="0" w:line="240" w:lineRule="auto"/>
              <w:rPr>
                <w:rFonts w:cs="Times New Roman"/>
                <w:szCs w:val="26"/>
              </w:rPr>
            </w:pPr>
            <w:r>
              <w:rPr>
                <w:rFonts w:cs="Times New Roman"/>
              </w:rPr>
              <w:t>Ultralytics YOLO</w:t>
            </w:r>
          </w:p>
        </w:tc>
        <w:tc>
          <w:tcPr>
            <w:tcW w:w="2929" w:type="dxa"/>
          </w:tcPr>
          <w:p w14:paraId="526E0854">
            <w:pPr>
              <w:spacing w:after="0" w:line="240" w:lineRule="auto"/>
              <w:rPr>
                <w:rFonts w:cs="Times New Roman"/>
                <w:szCs w:val="26"/>
              </w:rPr>
            </w:pPr>
            <w:r>
              <w:rPr>
                <w:rFonts w:cs="Times New Roman"/>
              </w:rPr>
              <w:t>8.3.x (YOLOv11)</w:t>
            </w:r>
          </w:p>
        </w:tc>
      </w:tr>
      <w:tr w14:paraId="24786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28275701">
            <w:pPr>
              <w:spacing w:after="0" w:line="240" w:lineRule="auto"/>
              <w:rPr>
                <w:rFonts w:cs="Times New Roman"/>
                <w:szCs w:val="26"/>
              </w:rPr>
            </w:pPr>
            <w:r>
              <w:rPr>
                <w:rFonts w:cs="Times New Roman"/>
              </w:rPr>
              <w:t>Web Framework</w:t>
            </w:r>
          </w:p>
        </w:tc>
        <w:tc>
          <w:tcPr>
            <w:tcW w:w="2929" w:type="dxa"/>
          </w:tcPr>
          <w:p w14:paraId="084198F5">
            <w:pPr>
              <w:spacing w:after="0" w:line="240" w:lineRule="auto"/>
              <w:rPr>
                <w:rFonts w:cs="Times New Roman"/>
                <w:szCs w:val="26"/>
              </w:rPr>
            </w:pPr>
            <w:r>
              <w:rPr>
                <w:rFonts w:cs="Times New Roman"/>
              </w:rPr>
              <w:t>Flask</w:t>
            </w:r>
          </w:p>
        </w:tc>
        <w:tc>
          <w:tcPr>
            <w:tcW w:w="2929" w:type="dxa"/>
          </w:tcPr>
          <w:p w14:paraId="5795AF71">
            <w:pPr>
              <w:spacing w:after="0" w:line="240" w:lineRule="auto"/>
              <w:rPr>
                <w:rFonts w:cs="Times New Roman"/>
                <w:szCs w:val="26"/>
              </w:rPr>
            </w:pPr>
            <w:r>
              <w:rPr>
                <w:rFonts w:cs="Times New Roman"/>
              </w:rPr>
              <w:t>3.0.x</w:t>
            </w:r>
          </w:p>
        </w:tc>
      </w:tr>
      <w:tr w14:paraId="6DEAE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39A07D89">
            <w:pPr>
              <w:spacing w:after="0" w:line="240" w:lineRule="auto"/>
              <w:rPr>
                <w:rFonts w:cs="Times New Roman"/>
                <w:szCs w:val="26"/>
              </w:rPr>
            </w:pPr>
            <w:r>
              <w:rPr>
                <w:rFonts w:cs="Times New Roman"/>
              </w:rPr>
              <w:t>Thư viện xử lý ảnh</w:t>
            </w:r>
          </w:p>
        </w:tc>
        <w:tc>
          <w:tcPr>
            <w:tcW w:w="2929" w:type="dxa"/>
          </w:tcPr>
          <w:p w14:paraId="5CFCB314">
            <w:pPr>
              <w:spacing w:after="0" w:line="240" w:lineRule="auto"/>
              <w:rPr>
                <w:rFonts w:cs="Times New Roman"/>
                <w:szCs w:val="26"/>
              </w:rPr>
            </w:pPr>
            <w:r>
              <w:rPr>
                <w:rFonts w:cs="Times New Roman"/>
              </w:rPr>
              <w:t>OpenCV, PIL (Pillow)</w:t>
            </w:r>
          </w:p>
        </w:tc>
        <w:tc>
          <w:tcPr>
            <w:tcW w:w="2929" w:type="dxa"/>
          </w:tcPr>
          <w:p w14:paraId="656EFCF3">
            <w:pPr>
              <w:spacing w:after="0" w:line="240" w:lineRule="auto"/>
              <w:rPr>
                <w:rFonts w:cs="Times New Roman"/>
                <w:szCs w:val="26"/>
              </w:rPr>
            </w:pPr>
            <w:r>
              <w:rPr>
                <w:rFonts w:cs="Times New Roman"/>
              </w:rPr>
              <w:t>4.9 / 10.x</w:t>
            </w:r>
          </w:p>
        </w:tc>
      </w:tr>
      <w:tr w14:paraId="1D46B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6860B0FA">
            <w:pPr>
              <w:spacing w:after="0" w:line="240" w:lineRule="auto"/>
              <w:rPr>
                <w:rFonts w:cs="Times New Roman"/>
                <w:szCs w:val="26"/>
              </w:rPr>
            </w:pPr>
            <w:r>
              <w:rPr>
                <w:rFonts w:cs="Times New Roman"/>
              </w:rPr>
              <w:t>Thư viện học sâu</w:t>
            </w:r>
          </w:p>
        </w:tc>
        <w:tc>
          <w:tcPr>
            <w:tcW w:w="2929" w:type="dxa"/>
          </w:tcPr>
          <w:p w14:paraId="60725257">
            <w:pPr>
              <w:spacing w:after="0" w:line="240" w:lineRule="auto"/>
              <w:rPr>
                <w:rFonts w:cs="Times New Roman"/>
                <w:szCs w:val="26"/>
              </w:rPr>
            </w:pPr>
            <w:r>
              <w:rPr>
                <w:rFonts w:cs="Times New Roman"/>
              </w:rPr>
              <w:t>PyTorch</w:t>
            </w:r>
          </w:p>
        </w:tc>
        <w:tc>
          <w:tcPr>
            <w:tcW w:w="2929" w:type="dxa"/>
          </w:tcPr>
          <w:p w14:paraId="1CCDC68C">
            <w:pPr>
              <w:spacing w:after="0" w:line="240" w:lineRule="auto"/>
              <w:rPr>
                <w:rFonts w:cs="Times New Roman"/>
                <w:szCs w:val="26"/>
              </w:rPr>
            </w:pPr>
            <w:r>
              <w:rPr>
                <w:rFonts w:cs="Times New Roman"/>
              </w:rPr>
              <w:t>2.2.x + CUDA 12.1</w:t>
            </w:r>
          </w:p>
        </w:tc>
      </w:tr>
      <w:tr w14:paraId="2672C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3C9176C1">
            <w:pPr>
              <w:spacing w:after="0" w:line="240" w:lineRule="auto"/>
              <w:rPr>
                <w:rFonts w:cs="Times New Roman"/>
                <w:szCs w:val="26"/>
              </w:rPr>
            </w:pPr>
            <w:r>
              <w:rPr>
                <w:rFonts w:cs="Times New Roman"/>
              </w:rPr>
              <w:t>SAHI</w:t>
            </w:r>
          </w:p>
        </w:tc>
        <w:tc>
          <w:tcPr>
            <w:tcW w:w="2929" w:type="dxa"/>
          </w:tcPr>
          <w:p w14:paraId="3385A2C1">
            <w:pPr>
              <w:spacing w:after="0" w:line="240" w:lineRule="auto"/>
              <w:rPr>
                <w:rFonts w:cs="Times New Roman"/>
                <w:szCs w:val="26"/>
              </w:rPr>
            </w:pPr>
            <w:r>
              <w:rPr>
                <w:rFonts w:cs="Times New Roman"/>
              </w:rPr>
              <w:t>sahi (Ultralytics)</w:t>
            </w:r>
          </w:p>
        </w:tc>
        <w:tc>
          <w:tcPr>
            <w:tcW w:w="2929" w:type="dxa"/>
          </w:tcPr>
          <w:p w14:paraId="28C19B62">
            <w:pPr>
              <w:spacing w:after="0" w:line="240" w:lineRule="auto"/>
              <w:rPr>
                <w:rFonts w:cs="Times New Roman"/>
                <w:szCs w:val="26"/>
              </w:rPr>
            </w:pPr>
            <w:r>
              <w:rPr>
                <w:rFonts w:cs="Times New Roman"/>
              </w:rPr>
              <w:t>0.11.x</w:t>
            </w:r>
          </w:p>
        </w:tc>
      </w:tr>
      <w:tr w14:paraId="358E4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1D370C20">
            <w:pPr>
              <w:spacing w:after="0" w:line="240" w:lineRule="auto"/>
              <w:rPr>
                <w:rFonts w:cs="Times New Roman"/>
                <w:szCs w:val="26"/>
              </w:rPr>
            </w:pPr>
            <w:r>
              <w:rPr>
                <w:rFonts w:cs="Times New Roman"/>
              </w:rPr>
              <w:t>Cơ sở dữ liệu</w:t>
            </w:r>
          </w:p>
        </w:tc>
        <w:tc>
          <w:tcPr>
            <w:tcW w:w="2929" w:type="dxa"/>
          </w:tcPr>
          <w:p w14:paraId="63D8DEFF">
            <w:pPr>
              <w:spacing w:after="0" w:line="240" w:lineRule="auto"/>
              <w:rPr>
                <w:rFonts w:cs="Times New Roman"/>
                <w:szCs w:val="26"/>
              </w:rPr>
            </w:pPr>
            <w:r>
              <w:rPr>
                <w:rFonts w:cs="Times New Roman"/>
              </w:rPr>
              <w:t>PostgreSQL / SQLite</w:t>
            </w:r>
          </w:p>
        </w:tc>
        <w:tc>
          <w:tcPr>
            <w:tcW w:w="2929" w:type="dxa"/>
          </w:tcPr>
          <w:p w14:paraId="11EFBF65">
            <w:pPr>
              <w:spacing w:after="0" w:line="240" w:lineRule="auto"/>
              <w:rPr>
                <w:rFonts w:cs="Times New Roman"/>
                <w:szCs w:val="26"/>
              </w:rPr>
            </w:pPr>
            <w:r>
              <w:rPr>
                <w:rFonts w:cs="Times New Roman"/>
              </w:rPr>
              <w:t>15.x / 3.x</w:t>
            </w:r>
          </w:p>
        </w:tc>
      </w:tr>
      <w:tr w14:paraId="2ABE9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2E841DA7">
            <w:pPr>
              <w:spacing w:after="0" w:line="240" w:lineRule="auto"/>
              <w:rPr>
                <w:rFonts w:cs="Times New Roman"/>
                <w:szCs w:val="26"/>
              </w:rPr>
            </w:pPr>
            <w:r>
              <w:rPr>
                <w:rFonts w:cs="Times New Roman"/>
              </w:rPr>
              <w:t>Lưu trữ đám mây</w:t>
            </w:r>
          </w:p>
        </w:tc>
        <w:tc>
          <w:tcPr>
            <w:tcW w:w="2929" w:type="dxa"/>
          </w:tcPr>
          <w:p w14:paraId="1D72641D">
            <w:pPr>
              <w:spacing w:after="0" w:line="240" w:lineRule="auto"/>
              <w:rPr>
                <w:rFonts w:cs="Times New Roman"/>
                <w:szCs w:val="26"/>
              </w:rPr>
            </w:pPr>
            <w:r>
              <w:rPr>
                <w:rFonts w:cs="Times New Roman"/>
              </w:rPr>
              <w:t>Google Cloud Storage</w:t>
            </w:r>
          </w:p>
        </w:tc>
        <w:tc>
          <w:tcPr>
            <w:tcW w:w="2929" w:type="dxa"/>
          </w:tcPr>
          <w:p w14:paraId="48777B36">
            <w:pPr>
              <w:spacing w:after="0" w:line="240" w:lineRule="auto"/>
              <w:rPr>
                <w:rFonts w:cs="Times New Roman"/>
                <w:szCs w:val="26"/>
              </w:rPr>
            </w:pPr>
            <w:r>
              <w:rPr>
                <w:rFonts w:cs="Times New Roman"/>
              </w:rPr>
              <w:t>GCS Python SDK 2.x</w:t>
            </w:r>
          </w:p>
        </w:tc>
      </w:tr>
      <w:tr w14:paraId="4C6FC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6C864C8A">
            <w:pPr>
              <w:spacing w:after="0" w:line="240" w:lineRule="auto"/>
              <w:rPr>
                <w:rFonts w:cs="Times New Roman"/>
                <w:szCs w:val="26"/>
              </w:rPr>
            </w:pPr>
            <w:r>
              <w:rPr>
                <w:rFonts w:cs="Times New Roman"/>
              </w:rPr>
              <w:t>GPU huấn luyện</w:t>
            </w:r>
          </w:p>
        </w:tc>
        <w:tc>
          <w:tcPr>
            <w:tcW w:w="2929" w:type="dxa"/>
          </w:tcPr>
          <w:p w14:paraId="77332D43">
            <w:pPr>
              <w:spacing w:after="0" w:line="240" w:lineRule="auto"/>
              <w:rPr>
                <w:rFonts w:cs="Times New Roman"/>
                <w:szCs w:val="26"/>
              </w:rPr>
            </w:pPr>
            <w:r>
              <w:rPr>
                <w:rFonts w:cs="Times New Roman"/>
              </w:rPr>
              <w:t>Tesla P100-PCIE</w:t>
            </w:r>
          </w:p>
        </w:tc>
        <w:tc>
          <w:tcPr>
            <w:tcW w:w="2929" w:type="dxa"/>
          </w:tcPr>
          <w:p w14:paraId="015C492C">
            <w:pPr>
              <w:spacing w:after="0" w:line="240" w:lineRule="auto"/>
              <w:rPr>
                <w:rFonts w:cs="Times New Roman"/>
                <w:szCs w:val="26"/>
              </w:rPr>
            </w:pPr>
            <w:r>
              <w:rPr>
                <w:rFonts w:cs="Times New Roman"/>
              </w:rPr>
              <w:t>16 GB VRAM</w:t>
            </w:r>
          </w:p>
        </w:tc>
      </w:tr>
      <w:tr w14:paraId="4E981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77C29A5E">
            <w:pPr>
              <w:spacing w:after="0" w:line="240" w:lineRule="auto"/>
              <w:rPr>
                <w:rFonts w:cs="Times New Roman"/>
                <w:szCs w:val="26"/>
              </w:rPr>
            </w:pPr>
            <w:r>
              <w:rPr>
                <w:rFonts w:cs="Times New Roman"/>
              </w:rPr>
              <w:t>IDE &amp; Notebook</w:t>
            </w:r>
          </w:p>
        </w:tc>
        <w:tc>
          <w:tcPr>
            <w:tcW w:w="2929" w:type="dxa"/>
          </w:tcPr>
          <w:p w14:paraId="7FA8F34B">
            <w:pPr>
              <w:spacing w:after="0" w:line="240" w:lineRule="auto"/>
              <w:rPr>
                <w:rFonts w:cs="Times New Roman"/>
                <w:szCs w:val="26"/>
              </w:rPr>
            </w:pPr>
            <w:r>
              <w:rPr>
                <w:rFonts w:cs="Times New Roman"/>
              </w:rPr>
              <w:t>Google Colab Pro / VS Code</w:t>
            </w:r>
          </w:p>
        </w:tc>
        <w:tc>
          <w:tcPr>
            <w:tcW w:w="2929" w:type="dxa"/>
          </w:tcPr>
          <w:p w14:paraId="0F8A7ADC">
            <w:pPr>
              <w:spacing w:after="0" w:line="240" w:lineRule="auto"/>
              <w:rPr>
                <w:rFonts w:cs="Times New Roman"/>
                <w:szCs w:val="26"/>
              </w:rPr>
            </w:pPr>
            <w:r>
              <w:rPr>
                <w:rFonts w:cs="Times New Roman"/>
              </w:rPr>
              <w:t>-</w:t>
            </w:r>
          </w:p>
        </w:tc>
      </w:tr>
      <w:tr w14:paraId="0686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3AFA6009">
            <w:pPr>
              <w:spacing w:after="0" w:line="240" w:lineRule="auto"/>
              <w:rPr>
                <w:rFonts w:cs="Times New Roman"/>
                <w:szCs w:val="26"/>
              </w:rPr>
            </w:pPr>
            <w:r>
              <w:rPr>
                <w:rFonts w:cs="Times New Roman"/>
              </w:rPr>
              <w:t>Quản lý dự án</w:t>
            </w:r>
          </w:p>
        </w:tc>
        <w:tc>
          <w:tcPr>
            <w:tcW w:w="2929" w:type="dxa"/>
          </w:tcPr>
          <w:p w14:paraId="3242F9C9">
            <w:pPr>
              <w:spacing w:after="0" w:line="240" w:lineRule="auto"/>
              <w:rPr>
                <w:rFonts w:cs="Times New Roman"/>
                <w:szCs w:val="26"/>
              </w:rPr>
            </w:pPr>
            <w:r>
              <w:rPr>
                <w:rFonts w:cs="Times New Roman"/>
              </w:rPr>
              <w:t>Git + GitHub</w:t>
            </w:r>
          </w:p>
        </w:tc>
        <w:tc>
          <w:tcPr>
            <w:tcW w:w="2929" w:type="dxa"/>
          </w:tcPr>
          <w:p w14:paraId="4E75568E">
            <w:pPr>
              <w:spacing w:after="0" w:line="240" w:lineRule="auto"/>
              <w:rPr>
                <w:rFonts w:cs="Times New Roman"/>
                <w:szCs w:val="26"/>
              </w:rPr>
            </w:pPr>
            <w:r>
              <w:rPr>
                <w:rFonts w:cs="Times New Roman"/>
              </w:rPr>
              <w:t>-</w:t>
            </w:r>
          </w:p>
        </w:tc>
      </w:tr>
      <w:tr w14:paraId="500FD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6DBC969C">
            <w:pPr>
              <w:spacing w:after="0" w:line="240" w:lineRule="auto"/>
              <w:rPr>
                <w:rFonts w:cs="Times New Roman"/>
                <w:szCs w:val="26"/>
              </w:rPr>
            </w:pPr>
            <w:r>
              <w:rPr>
                <w:rFonts w:cs="Times New Roman"/>
              </w:rPr>
              <w:t>Đóng gói ứng dụng</w:t>
            </w:r>
          </w:p>
        </w:tc>
        <w:tc>
          <w:tcPr>
            <w:tcW w:w="2929" w:type="dxa"/>
          </w:tcPr>
          <w:p w14:paraId="76EAD1D5">
            <w:pPr>
              <w:spacing w:after="0" w:line="240" w:lineRule="auto"/>
              <w:rPr>
                <w:rFonts w:cs="Times New Roman"/>
                <w:szCs w:val="26"/>
              </w:rPr>
            </w:pPr>
            <w:r>
              <w:rPr>
                <w:rFonts w:cs="Times New Roman"/>
              </w:rPr>
              <w:t>Docker (tùy chọn)</w:t>
            </w:r>
          </w:p>
        </w:tc>
        <w:tc>
          <w:tcPr>
            <w:tcW w:w="2929" w:type="dxa"/>
          </w:tcPr>
          <w:p w14:paraId="2980DFA0">
            <w:pPr>
              <w:spacing w:after="0" w:line="240" w:lineRule="auto"/>
              <w:rPr>
                <w:rFonts w:cs="Times New Roman"/>
                <w:szCs w:val="26"/>
              </w:rPr>
            </w:pPr>
            <w:r>
              <w:rPr>
                <w:rFonts w:cs="Times New Roman"/>
              </w:rPr>
              <w:t>24.x</w:t>
            </w:r>
          </w:p>
        </w:tc>
      </w:tr>
    </w:tbl>
    <w:p w14:paraId="09ED5C75">
      <w:pPr>
        <w:spacing w:line="400" w:lineRule="exact"/>
        <w:jc w:val="center"/>
        <w:rPr>
          <w:rFonts w:cs="Times New Roman"/>
          <w:szCs w:val="26"/>
        </w:rPr>
      </w:pPr>
      <w:r>
        <w:rPr>
          <w:rFonts w:cs="Times New Roman"/>
          <w:b/>
        </w:rPr>
        <w:t>Bảng 1.1. Các nền tảng phần cứng và công nghệ sử dụng</w:t>
      </w:r>
    </w:p>
    <w:p w14:paraId="7200BB75">
      <w:pPr>
        <w:pStyle w:val="3"/>
        <w:spacing w:before="160" w:after="80" w:line="400" w:lineRule="exact"/>
        <w:rPr>
          <w:rFonts w:ascii="Times New Roman" w:hAnsi="Times New Roman" w:eastAsia="Times New Roman" w:cs="Times New Roman"/>
        </w:rPr>
      </w:pPr>
      <w:bookmarkStart w:id="13" w:name="_Toc230311636"/>
      <w:r>
        <w:rPr>
          <w:rFonts w:ascii="Times New Roman" w:hAnsi="Times New Roman" w:eastAsia="Times New Roman" w:cs="Times New Roman"/>
        </w:rPr>
        <w:t>1.7. Quy trình phát triển</w:t>
      </w:r>
      <w:bookmarkEnd w:id="13"/>
    </w:p>
    <w:p w14:paraId="2124783C">
      <w:pPr>
        <w:spacing w:after="120" w:line="400" w:lineRule="exact"/>
        <w:ind w:firstLine="709"/>
        <w:jc w:val="both"/>
        <w:rPr>
          <w:rFonts w:cs="Times New Roman"/>
          <w:szCs w:val="26"/>
        </w:rPr>
      </w:pPr>
      <w:r>
        <w:rPr>
          <w:rFonts w:cs="Times New Roman"/>
        </w:rPr>
        <w:t>Đề tài được phát triển theo mô hình quy trình lặp (iterative) gồm 5 giai đoạn chính, được minh họa trong Hình 1.2:</w:t>
      </w:r>
    </w:p>
    <w:p w14:paraId="0F254BAC">
      <w:pPr>
        <w:spacing w:after="120" w:line="400" w:lineRule="exact"/>
        <w:ind w:firstLine="709"/>
        <w:jc w:val="both"/>
        <w:rPr>
          <w:rFonts w:cs="Times New Roman"/>
          <w:szCs w:val="26"/>
        </w:rPr>
      </w:pPr>
      <w:r>
        <w:rPr>
          <w:rFonts w:cs="Times New Roman"/>
        </w:rPr>
        <w:t>Bước 1 – Thu thập &amp; Tiền xử lý dữ liệu: Tải FishEye8K và VisDrone2019, xây dựng script chuyển đổi, kiểm tra chất lượng nhãn.</w:t>
      </w:r>
    </w:p>
    <w:p w14:paraId="24D4CFF7">
      <w:pPr>
        <w:spacing w:after="120" w:line="400" w:lineRule="exact"/>
        <w:ind w:firstLine="709"/>
        <w:jc w:val="both"/>
        <w:rPr>
          <w:rFonts w:cs="Times New Roman"/>
          <w:szCs w:val="26"/>
        </w:rPr>
      </w:pPr>
      <w:r>
        <w:rPr>
          <w:rFonts w:cs="Times New Roman"/>
        </w:rPr>
        <w:t>Bước 2 – Xây dựng pipeline huấn luyện: Cấu hình YOLOv11-L, định nghĩa hyperparameter, thiết lập logging và checkpointing.</w:t>
      </w:r>
    </w:p>
    <w:p w14:paraId="133AFF57">
      <w:pPr>
        <w:spacing w:after="120" w:line="400" w:lineRule="exact"/>
        <w:ind w:firstLine="709"/>
        <w:jc w:val="both"/>
        <w:rPr>
          <w:rFonts w:cs="Times New Roman"/>
          <w:szCs w:val="26"/>
        </w:rPr>
      </w:pPr>
      <w:r>
        <w:rPr>
          <w:rFonts w:cs="Times New Roman"/>
        </w:rPr>
        <w:t>Bước 3 – Huấn luyện và tối ưu hóa: Chạy 50 epoch, theo dõi validation mAP, điều chỉnh learning rate schedule và augmentation.</w:t>
      </w:r>
    </w:p>
    <w:p w14:paraId="59626074">
      <w:pPr>
        <w:spacing w:after="120" w:line="400" w:lineRule="exact"/>
        <w:ind w:firstLine="709"/>
        <w:jc w:val="both"/>
        <w:rPr>
          <w:rFonts w:cs="Times New Roman"/>
          <w:szCs w:val="26"/>
        </w:rPr>
      </w:pPr>
      <w:r>
        <w:rPr>
          <w:rFonts w:cs="Times New Roman"/>
        </w:rPr>
        <w:t>Bước 4 – Xây dựng hệ thống ứng dụng: Phát triển Flask API, các module phân tích, giao diện web và kiểm thử tích hợp.</w:t>
      </w:r>
    </w:p>
    <w:p w14:paraId="2E1B36A8">
      <w:pPr>
        <w:spacing w:after="120" w:line="400" w:lineRule="exact"/>
        <w:ind w:firstLine="709"/>
        <w:jc w:val="both"/>
        <w:rPr>
          <w:rFonts w:cs="Times New Roman"/>
          <w:szCs w:val="26"/>
        </w:rPr>
      </w:pPr>
      <w:r>
        <w:rPr>
          <w:rFonts w:cs="Times New Roman"/>
        </w:rPr>
        <w:t>Bước 5 – Đánh giá tổng thể: So sánh baseline, phân tích lỗi, viết báo cáo.</w:t>
      </w:r>
    </w:p>
    <w:p w14:paraId="650C8FD0">
      <w:pPr>
        <w:spacing w:line="400" w:lineRule="exact"/>
        <w:jc w:val="center"/>
        <w:rPr>
          <w:rFonts w:cs="Times New Roman"/>
          <w:szCs w:val="26"/>
        </w:rPr>
      </w:pPr>
    </w:p>
    <w:p w14:paraId="2DF61507">
      <w:pPr>
        <w:jc w:val="center"/>
        <w:rPr>
          <w:rFonts w:cs="Times New Roman"/>
          <w:szCs w:val="26"/>
        </w:rPr>
      </w:pPr>
      <w:r>
        <w:rPr>
          <w:rFonts w:cs="Times New Roman"/>
        </w:rPr>
        <w:drawing>
          <wp:inline distT="0" distB="0" distL="0" distR="0">
            <wp:extent cx="5039995" cy="2498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a:stretch>
                      <a:fillRect/>
                    </a:stretch>
                  </pic:blipFill>
                  <pic:spPr>
                    <a:xfrm>
                      <a:off x="0" y="0"/>
                      <a:ext cx="5040000" cy="2498824"/>
                    </a:xfrm>
                    <a:prstGeom prst="rect">
                      <a:avLst/>
                    </a:prstGeom>
                  </pic:spPr>
                </pic:pic>
              </a:graphicData>
            </a:graphic>
          </wp:inline>
        </w:drawing>
      </w:r>
    </w:p>
    <w:p w14:paraId="549167B0">
      <w:pPr>
        <w:jc w:val="center"/>
        <w:rPr>
          <w:rFonts w:cs="Times New Roman"/>
          <w:szCs w:val="26"/>
        </w:rPr>
      </w:pPr>
      <w:r>
        <w:rPr>
          <w:rFonts w:cs="Times New Roman"/>
          <w:i/>
          <w:szCs w:val="24"/>
        </w:rPr>
        <w:t>Hình 1.2. Quy trình phát triển tổng thể của đề tài</w:t>
      </w:r>
    </w:p>
    <w:p w14:paraId="6943A2FA">
      <w:pPr>
        <w:pStyle w:val="2"/>
        <w:pageBreakBefore/>
        <w:spacing w:before="240" w:after="120" w:line="400" w:lineRule="exact"/>
        <w:jc w:val="center"/>
        <w:rPr>
          <w:rFonts w:ascii="Times New Roman" w:hAnsi="Times New Roman" w:eastAsia="Times New Roman" w:cs="Times New Roman"/>
        </w:rPr>
      </w:pPr>
      <w:bookmarkStart w:id="14" w:name="_Toc230311637"/>
      <w:r>
        <w:rPr>
          <w:rFonts w:ascii="Times New Roman" w:hAnsi="Times New Roman" w:eastAsia="Times New Roman" w:cs="Times New Roman"/>
        </w:rPr>
        <w:t>CHƯƠNG 2. CƠ SỞ LÝ THUYẾT</w:t>
      </w:r>
      <w:bookmarkEnd w:id="14"/>
    </w:p>
    <w:p w14:paraId="62D03B11">
      <w:pPr>
        <w:pStyle w:val="3"/>
        <w:spacing w:before="160" w:after="80" w:line="400" w:lineRule="exact"/>
        <w:rPr>
          <w:rFonts w:ascii="Times New Roman" w:hAnsi="Times New Roman" w:eastAsia="Times New Roman" w:cs="Times New Roman"/>
        </w:rPr>
      </w:pPr>
      <w:bookmarkStart w:id="15" w:name="_Toc230311638"/>
      <w:r>
        <w:rPr>
          <w:rFonts w:ascii="Times New Roman" w:hAnsi="Times New Roman" w:eastAsia="Times New Roman" w:cs="Times New Roman"/>
        </w:rPr>
        <w:t>2.1. Camera Fisheye – Mô hình hình học</w:t>
      </w:r>
      <w:bookmarkEnd w:id="15"/>
    </w:p>
    <w:p w14:paraId="6976EABE">
      <w:pPr>
        <w:pStyle w:val="4"/>
        <w:spacing w:before="120" w:after="60" w:line="400" w:lineRule="exact"/>
        <w:rPr>
          <w:rFonts w:ascii="Times New Roman" w:hAnsi="Times New Roman" w:eastAsia="Times New Roman" w:cs="Times New Roman"/>
          <w:szCs w:val="26"/>
        </w:rPr>
      </w:pPr>
      <w:bookmarkStart w:id="16" w:name="_Toc230311639"/>
      <w:r>
        <w:rPr>
          <w:rFonts w:ascii="Times New Roman" w:hAnsi="Times New Roman" w:eastAsia="Times New Roman" w:cs="Times New Roman"/>
        </w:rPr>
        <w:t>2.1.1. Đặc điểm quang học của ống kính fisheye</w:t>
      </w:r>
      <w:bookmarkEnd w:id="16"/>
    </w:p>
    <w:p w14:paraId="121866A0">
      <w:pPr>
        <w:spacing w:after="120" w:line="400" w:lineRule="exact"/>
        <w:ind w:firstLine="709"/>
        <w:jc w:val="both"/>
        <w:rPr>
          <w:rFonts w:cs="Times New Roman"/>
          <w:szCs w:val="26"/>
        </w:rPr>
      </w:pPr>
      <w:r>
        <w:rPr>
          <w:rFonts w:cs="Times New Roman"/>
        </w:rPr>
        <w:t>Camera fisheye là loại camera sử dụng ống kính góc cực rộng với tiêu cự rất ngắn, cho phép thu nhận hình ảnh với góc nhìn từ 100° đến 220°. Khác với ống kính thông thường sử dụng mô hình chiếu phối cảnh (perspective projection), ống kính fisheye sử dụng mô hình chiếu cầu (spherical projection) với biến dạng phi tuyến có chủ đích nhằm mở rộng tối đa góc nhìn.</w:t>
      </w:r>
    </w:p>
    <w:p w14:paraId="4D25B54E">
      <w:pPr>
        <w:spacing w:after="120" w:line="400" w:lineRule="exact"/>
        <w:ind w:firstLine="709"/>
        <w:jc w:val="both"/>
        <w:rPr>
          <w:rFonts w:cs="Times New Roman"/>
          <w:szCs w:val="26"/>
        </w:rPr>
      </w:pPr>
      <w:r>
        <w:rPr>
          <w:rFonts w:cs="Times New Roman"/>
        </w:rPr>
        <w:t>Đặc trưng cơ bản của ảnh fisheye là hiệu ứng méo hình thùng (barrel distortion): các đường thẳng song song trong không gian 3D xuất hiện cong vênh trong ảnh fisheye, đặc biệt rõ nét ở vùng ngoại vi. Phương trình chiếu tổng quát của camera fisheye cho tia sáng chiếu từ góc θ so với trục quang học lên mặt phẳng ảnh có bán kính r là:</w:t>
      </w:r>
    </w:p>
    <w:p w14:paraId="3AA95F7B">
      <w:pPr>
        <w:spacing w:line="400" w:lineRule="exact"/>
        <w:jc w:val="center"/>
        <w:rPr>
          <w:rFonts w:cs="Times New Roman"/>
          <w:szCs w:val="26"/>
        </w:rPr>
      </w:pPr>
      <w:r>
        <w:rPr>
          <w:rFonts w:cs="Times New Roman"/>
          <w:b/>
        </w:rPr>
        <w:t>r(θ) = f · g(θ)</w:t>
      </w:r>
    </w:p>
    <w:p w14:paraId="0EC0CBFA">
      <w:pPr>
        <w:spacing w:after="120" w:line="400" w:lineRule="exact"/>
        <w:ind w:firstLine="709"/>
        <w:jc w:val="both"/>
        <w:rPr>
          <w:rFonts w:cs="Times New Roman"/>
          <w:szCs w:val="26"/>
        </w:rPr>
      </w:pPr>
      <w:r>
        <w:rPr>
          <w:rFonts w:cs="Times New Roman"/>
        </w:rPr>
        <w:t>trong đó f là tiêu cự của ống kính, và g(θ) là hàm chiếu đặc trưng của từng loại ống kính. Bảng 2.1 tóm tắt các mô hình chiếu phổ biến: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29226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29" w:type="dxa"/>
          </w:tcPr>
          <w:p w14:paraId="155DE494">
            <w:pPr>
              <w:spacing w:after="0" w:line="240" w:lineRule="auto"/>
              <w:rPr>
                <w:rFonts w:cs="Times New Roman"/>
                <w:szCs w:val="26"/>
              </w:rPr>
            </w:pPr>
            <w:r>
              <w:rPr>
                <w:rFonts w:cs="Times New Roman"/>
                <w:b/>
              </w:rPr>
              <w:t>Mô hình chiếu</w:t>
            </w:r>
          </w:p>
        </w:tc>
        <w:tc>
          <w:tcPr>
            <w:tcW w:w="2929" w:type="dxa"/>
          </w:tcPr>
          <w:p w14:paraId="4E16C26E">
            <w:pPr>
              <w:spacing w:after="0" w:line="240" w:lineRule="auto"/>
              <w:rPr>
                <w:rFonts w:cs="Times New Roman"/>
                <w:szCs w:val="26"/>
              </w:rPr>
            </w:pPr>
            <w:r>
              <w:rPr>
                <w:rFonts w:cs="Times New Roman"/>
                <w:b/>
              </w:rPr>
              <w:t>Công thức g(θ)</w:t>
            </w:r>
          </w:p>
        </w:tc>
        <w:tc>
          <w:tcPr>
            <w:tcW w:w="2929" w:type="dxa"/>
          </w:tcPr>
          <w:p w14:paraId="5A2DC66F">
            <w:pPr>
              <w:spacing w:after="0" w:line="240" w:lineRule="auto"/>
              <w:rPr>
                <w:rFonts w:cs="Times New Roman"/>
                <w:szCs w:val="26"/>
              </w:rPr>
            </w:pPr>
            <w:r>
              <w:rPr>
                <w:rFonts w:cs="Times New Roman"/>
                <w:b/>
              </w:rPr>
              <w:t>Đặc điểm</w:t>
            </w:r>
          </w:p>
        </w:tc>
      </w:tr>
      <w:tr w14:paraId="6EC73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28C85980">
            <w:pPr>
              <w:spacing w:after="0" w:line="240" w:lineRule="auto"/>
              <w:rPr>
                <w:rFonts w:cs="Times New Roman"/>
                <w:szCs w:val="26"/>
              </w:rPr>
            </w:pPr>
            <w:r>
              <w:rPr>
                <w:rFonts w:cs="Times New Roman"/>
              </w:rPr>
              <w:t>Equidistant (Equal-angle)</w:t>
            </w:r>
          </w:p>
        </w:tc>
        <w:tc>
          <w:tcPr>
            <w:tcW w:w="2929" w:type="dxa"/>
          </w:tcPr>
          <w:p w14:paraId="291E4943">
            <w:pPr>
              <w:spacing w:after="0" w:line="240" w:lineRule="auto"/>
              <w:rPr>
                <w:rFonts w:cs="Times New Roman"/>
                <w:szCs w:val="26"/>
              </w:rPr>
            </w:pPr>
            <w:r>
              <w:rPr>
                <w:rFonts w:cs="Times New Roman"/>
              </w:rPr>
              <w:t>θ</w:t>
            </w:r>
          </w:p>
        </w:tc>
        <w:tc>
          <w:tcPr>
            <w:tcW w:w="2929" w:type="dxa"/>
          </w:tcPr>
          <w:p w14:paraId="09ED46F1">
            <w:pPr>
              <w:spacing w:after="0" w:line="240" w:lineRule="auto"/>
              <w:rPr>
                <w:rFonts w:cs="Times New Roman"/>
                <w:szCs w:val="26"/>
              </w:rPr>
            </w:pPr>
            <w:r>
              <w:rPr>
                <w:rFonts w:cs="Times New Roman"/>
              </w:rPr>
              <w:t>Phân bố đều góc, phổ biến nhất</w:t>
            </w:r>
          </w:p>
        </w:tc>
      </w:tr>
      <w:tr w14:paraId="541D8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6B820FF5">
            <w:pPr>
              <w:spacing w:after="0" w:line="240" w:lineRule="auto"/>
              <w:rPr>
                <w:rFonts w:cs="Times New Roman"/>
                <w:szCs w:val="26"/>
              </w:rPr>
            </w:pPr>
            <w:r>
              <w:rPr>
                <w:rFonts w:cs="Times New Roman"/>
              </w:rPr>
              <w:t>Equisolid (Equal-area)</w:t>
            </w:r>
          </w:p>
        </w:tc>
        <w:tc>
          <w:tcPr>
            <w:tcW w:w="2929" w:type="dxa"/>
          </w:tcPr>
          <w:p w14:paraId="77AB0CD5">
            <w:pPr>
              <w:spacing w:after="0" w:line="240" w:lineRule="auto"/>
              <w:rPr>
                <w:rFonts w:cs="Times New Roman"/>
                <w:szCs w:val="26"/>
              </w:rPr>
            </w:pPr>
            <w:r>
              <w:rPr>
                <w:rFonts w:cs="Times New Roman"/>
              </w:rPr>
              <w:t>2·sin(θ/2)</w:t>
            </w:r>
          </w:p>
        </w:tc>
        <w:tc>
          <w:tcPr>
            <w:tcW w:w="2929" w:type="dxa"/>
          </w:tcPr>
          <w:p w14:paraId="781837B1">
            <w:pPr>
              <w:spacing w:after="0" w:line="240" w:lineRule="auto"/>
              <w:rPr>
                <w:rFonts w:cs="Times New Roman"/>
                <w:szCs w:val="26"/>
              </w:rPr>
            </w:pPr>
            <w:r>
              <w:rPr>
                <w:rFonts w:cs="Times New Roman"/>
              </w:rPr>
              <w:t>Bảo toàn diện tích, dùng trong đo lường</w:t>
            </w:r>
          </w:p>
        </w:tc>
      </w:tr>
      <w:tr w14:paraId="71EB6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0C9BF0FE">
            <w:pPr>
              <w:spacing w:after="0" w:line="240" w:lineRule="auto"/>
              <w:rPr>
                <w:rFonts w:cs="Times New Roman"/>
                <w:szCs w:val="26"/>
              </w:rPr>
            </w:pPr>
            <w:r>
              <w:rPr>
                <w:rFonts w:cs="Times New Roman"/>
              </w:rPr>
              <w:t>Orthographic</w:t>
            </w:r>
          </w:p>
        </w:tc>
        <w:tc>
          <w:tcPr>
            <w:tcW w:w="2929" w:type="dxa"/>
          </w:tcPr>
          <w:p w14:paraId="5578E849">
            <w:pPr>
              <w:spacing w:after="0" w:line="240" w:lineRule="auto"/>
              <w:rPr>
                <w:rFonts w:cs="Times New Roman"/>
                <w:szCs w:val="26"/>
              </w:rPr>
            </w:pPr>
            <w:r>
              <w:rPr>
                <w:rFonts w:cs="Times New Roman"/>
              </w:rPr>
              <w:t>sin(θ)</w:t>
            </w:r>
          </w:p>
        </w:tc>
        <w:tc>
          <w:tcPr>
            <w:tcW w:w="2929" w:type="dxa"/>
          </w:tcPr>
          <w:p w14:paraId="1A741236">
            <w:pPr>
              <w:spacing w:after="0" w:line="240" w:lineRule="auto"/>
              <w:rPr>
                <w:rFonts w:cs="Times New Roman"/>
                <w:szCs w:val="26"/>
              </w:rPr>
            </w:pPr>
            <w:r>
              <w:rPr>
                <w:rFonts w:cs="Times New Roman"/>
              </w:rPr>
              <w:t>Chiếu vuông góc, góc nhìn ≤ 180°</w:t>
            </w:r>
          </w:p>
        </w:tc>
      </w:tr>
      <w:tr w14:paraId="4C514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6E9C0F53">
            <w:pPr>
              <w:spacing w:after="0" w:line="240" w:lineRule="auto"/>
              <w:rPr>
                <w:rFonts w:cs="Times New Roman"/>
                <w:szCs w:val="26"/>
              </w:rPr>
            </w:pPr>
            <w:r>
              <w:rPr>
                <w:rFonts w:cs="Times New Roman"/>
              </w:rPr>
              <w:t>Stereographic</w:t>
            </w:r>
          </w:p>
        </w:tc>
        <w:tc>
          <w:tcPr>
            <w:tcW w:w="2929" w:type="dxa"/>
          </w:tcPr>
          <w:p w14:paraId="7404D710">
            <w:pPr>
              <w:spacing w:after="0" w:line="240" w:lineRule="auto"/>
              <w:rPr>
                <w:rFonts w:cs="Times New Roman"/>
                <w:szCs w:val="26"/>
              </w:rPr>
            </w:pPr>
            <w:r>
              <w:rPr>
                <w:rFonts w:cs="Times New Roman"/>
              </w:rPr>
              <w:t>2·tan(θ/2)</w:t>
            </w:r>
          </w:p>
        </w:tc>
        <w:tc>
          <w:tcPr>
            <w:tcW w:w="2929" w:type="dxa"/>
          </w:tcPr>
          <w:p w14:paraId="78BB8103">
            <w:pPr>
              <w:spacing w:after="0" w:line="240" w:lineRule="auto"/>
              <w:rPr>
                <w:rFonts w:cs="Times New Roman"/>
                <w:szCs w:val="26"/>
              </w:rPr>
            </w:pPr>
            <w:r>
              <w:rPr>
                <w:rFonts w:cs="Times New Roman"/>
              </w:rPr>
              <w:t>Bảo toàn góc (conformal)</w:t>
            </w:r>
          </w:p>
        </w:tc>
      </w:tr>
      <w:tr w14:paraId="14567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654BACF5">
            <w:pPr>
              <w:spacing w:after="0" w:line="240" w:lineRule="auto"/>
              <w:rPr>
                <w:rFonts w:cs="Times New Roman"/>
                <w:szCs w:val="26"/>
              </w:rPr>
            </w:pPr>
            <w:r>
              <w:rPr>
                <w:rFonts w:cs="Times New Roman"/>
              </w:rPr>
              <w:t>Rectilinear (Perspective)</w:t>
            </w:r>
          </w:p>
        </w:tc>
        <w:tc>
          <w:tcPr>
            <w:tcW w:w="2929" w:type="dxa"/>
          </w:tcPr>
          <w:p w14:paraId="23372A71">
            <w:pPr>
              <w:spacing w:after="0" w:line="240" w:lineRule="auto"/>
              <w:rPr>
                <w:rFonts w:cs="Times New Roman"/>
                <w:szCs w:val="26"/>
              </w:rPr>
            </w:pPr>
            <w:r>
              <w:rPr>
                <w:rFonts w:cs="Times New Roman"/>
              </w:rPr>
              <w:t>tan(θ)</w:t>
            </w:r>
          </w:p>
        </w:tc>
        <w:tc>
          <w:tcPr>
            <w:tcW w:w="2929" w:type="dxa"/>
          </w:tcPr>
          <w:p w14:paraId="1663F90F">
            <w:pPr>
              <w:spacing w:after="0" w:line="240" w:lineRule="auto"/>
              <w:rPr>
                <w:rFonts w:cs="Times New Roman"/>
                <w:szCs w:val="26"/>
              </w:rPr>
            </w:pPr>
            <w:r>
              <w:rPr>
                <w:rFonts w:cs="Times New Roman"/>
              </w:rPr>
              <w:t>Không biến dạng, góc nhìn &lt; 180°</w:t>
            </w:r>
          </w:p>
        </w:tc>
      </w:tr>
    </w:tbl>
    <w:p w14:paraId="5510FBE9">
      <w:pPr>
        <w:spacing w:line="400" w:lineRule="exact"/>
        <w:jc w:val="center"/>
        <w:rPr>
          <w:rFonts w:cs="Times New Roman"/>
          <w:szCs w:val="26"/>
        </w:rPr>
      </w:pPr>
      <w:r>
        <w:rPr>
          <w:rFonts w:cs="Times New Roman"/>
          <w:b/>
        </w:rPr>
        <w:t>Bảng 2.1. So sánh các mô hình chiếu fisheye</w:t>
      </w:r>
    </w:p>
    <w:p w14:paraId="079D01CC">
      <w:pPr>
        <w:pStyle w:val="4"/>
        <w:spacing w:before="120" w:after="60" w:line="400" w:lineRule="exact"/>
        <w:rPr>
          <w:rFonts w:ascii="Times New Roman" w:hAnsi="Times New Roman" w:eastAsia="Times New Roman" w:cs="Times New Roman"/>
          <w:szCs w:val="26"/>
        </w:rPr>
      </w:pPr>
      <w:bookmarkStart w:id="17" w:name="_Toc230311640"/>
      <w:r>
        <w:rPr>
          <w:rFonts w:ascii="Times New Roman" w:hAnsi="Times New Roman" w:eastAsia="Times New Roman" w:cs="Times New Roman"/>
        </w:rPr>
        <w:t>2.1.2. Hàm biến đổi fisheye trong đề tài</w:t>
      </w:r>
      <w:bookmarkEnd w:id="17"/>
    </w:p>
    <w:p w14:paraId="2D5AB505">
      <w:pPr>
        <w:spacing w:after="120" w:line="400" w:lineRule="exact"/>
        <w:ind w:firstLine="709"/>
        <w:jc w:val="both"/>
        <w:rPr>
          <w:rFonts w:cs="Times New Roman"/>
          <w:szCs w:val="26"/>
        </w:rPr>
      </w:pPr>
      <w:r>
        <w:rPr>
          <w:rFonts w:cs="Times New Roman"/>
        </w:rPr>
        <w:t>Trong đề tài này, hàm to_fisheye() được xây dựng sử dụng mô hình biến dạng hình thùng dựa trên hàm tangent, mô phỏng hiệu ứng fisheye mà không cần thực hiện nghịch đảo hoàn toàn mô hình fisheye vật lý. Nguyên lý hoạt động như sau:</w:t>
      </w:r>
    </w:p>
    <w:p w14:paraId="0BDF465A">
      <w:pPr>
        <w:spacing w:after="120" w:line="400" w:lineRule="exact"/>
        <w:ind w:firstLine="709"/>
        <w:jc w:val="both"/>
        <w:rPr>
          <w:rFonts w:cs="Times New Roman"/>
          <w:szCs w:val="26"/>
        </w:rPr>
      </w:pPr>
      <w:r>
        <w:rPr>
          <w:rFonts w:cs="Times New Roman"/>
        </w:rPr>
        <w:t>Với mỗi pixel đích (x_dst, y_dst) trong ảnh fisheye, tọa độ chuẩn hóa (x_norm, y_norm) ∈ [-1, 1] được tính. Khoảng cách từ tâm r_norm = √(x_norm² + y_norm²) được biến đổi phi tuyến:</w:t>
      </w:r>
    </w:p>
    <w:p w14:paraId="0F9AB3C1">
      <w:pPr>
        <w:spacing w:line="400" w:lineRule="exact"/>
        <w:jc w:val="center"/>
        <w:rPr>
          <w:rFonts w:cs="Times New Roman"/>
          <w:szCs w:val="26"/>
        </w:rPr>
      </w:pPr>
      <w:r>
        <w:rPr>
          <w:rFonts w:cs="Times New Roman"/>
          <w:b/>
        </w:rPr>
        <w:t>r_distorted = tan(r_norm · strength · π/2) / tan(strength · π/2)</w:t>
      </w:r>
    </w:p>
    <w:p w14:paraId="3CEEAA69">
      <w:pPr>
        <w:spacing w:after="120" w:line="400" w:lineRule="exact"/>
        <w:ind w:firstLine="709"/>
        <w:jc w:val="both"/>
        <w:rPr>
          <w:rFonts w:cs="Times New Roman"/>
          <w:szCs w:val="26"/>
        </w:rPr>
      </w:pPr>
      <w:r>
        <w:rPr>
          <w:rFonts w:cs="Times New Roman"/>
        </w:rPr>
        <w:t>trong đó strength ∈ [0, 1] điều chỉnh cường độ biến dạng (trong đề tài sử dụng strength = 0,5). Vùng ngoài bán kính fisheye_radius (= 0,85 lần bán kính ảnh) được đặt thành màu đen. Ảnh nguồn (perspective) được lấy mẫu tại tọa độ (x_src, y_src) = (r_distorted/r_norm · x_norm, r_distorted/r_norm · y_norm) bằng nội suy Lanczos4 để đảm bảo chất lượng hình ảnh cao.</w:t>
      </w:r>
    </w:p>
    <w:p w14:paraId="2B0C59EF">
      <w:pPr>
        <w:spacing w:line="400" w:lineRule="exact"/>
        <w:jc w:val="center"/>
        <w:rPr>
          <w:rFonts w:cs="Times New Roman"/>
          <w:szCs w:val="26"/>
        </w:rPr>
      </w:pPr>
    </w:p>
    <w:p w14:paraId="13E2ECDC">
      <w:pPr>
        <w:jc w:val="center"/>
        <w:rPr>
          <w:rFonts w:cs="Times New Roman"/>
          <w:szCs w:val="26"/>
        </w:rPr>
      </w:pPr>
      <w:r>
        <w:rPr>
          <w:rFonts w:cs="Times New Roman"/>
        </w:rPr>
        <w:drawing>
          <wp:inline distT="0" distB="0" distL="0" distR="0">
            <wp:extent cx="4679950" cy="2426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680000" cy="2427070"/>
                    </a:xfrm>
                    <a:prstGeom prst="rect">
                      <a:avLst/>
                    </a:prstGeom>
                  </pic:spPr>
                </pic:pic>
              </a:graphicData>
            </a:graphic>
          </wp:inline>
        </w:drawing>
      </w:r>
    </w:p>
    <w:p w14:paraId="03A56EE5">
      <w:pPr>
        <w:jc w:val="center"/>
        <w:rPr>
          <w:rFonts w:cs="Times New Roman"/>
          <w:szCs w:val="26"/>
        </w:rPr>
      </w:pPr>
      <w:r>
        <w:rPr>
          <w:rFonts w:cs="Times New Roman"/>
          <w:i/>
          <w:szCs w:val="24"/>
        </w:rPr>
        <w:t>Hình 2.1. Kết quả áp dụng hàm to_fisheye() trên ảnh giao thông (strength=0,5)</w:t>
      </w:r>
    </w:p>
    <w:p w14:paraId="7C9BF8CA">
      <w:pPr>
        <w:pStyle w:val="4"/>
        <w:spacing w:before="120" w:after="60" w:line="400" w:lineRule="exact"/>
        <w:rPr>
          <w:rFonts w:ascii="Times New Roman" w:hAnsi="Times New Roman" w:eastAsia="Times New Roman" w:cs="Times New Roman"/>
          <w:szCs w:val="26"/>
        </w:rPr>
      </w:pPr>
      <w:bookmarkStart w:id="18" w:name="_Toc230311641"/>
      <w:r>
        <w:rPr>
          <w:rFonts w:ascii="Times New Roman" w:hAnsi="Times New Roman" w:eastAsia="Times New Roman" w:cs="Times New Roman"/>
        </w:rPr>
        <w:t>2.1.3. Chuyển đổi bounding box sang không gian fisheye</w:t>
      </w:r>
      <w:bookmarkEnd w:id="18"/>
    </w:p>
    <w:p w14:paraId="06A46708">
      <w:pPr>
        <w:spacing w:after="120" w:line="400" w:lineRule="exact"/>
        <w:ind w:firstLine="709"/>
        <w:jc w:val="both"/>
        <w:rPr>
          <w:rFonts w:cs="Times New Roman"/>
          <w:szCs w:val="26"/>
        </w:rPr>
      </w:pPr>
      <w:r>
        <w:rPr>
          <w:rFonts w:cs="Times New Roman"/>
        </w:rPr>
        <w:t>Khi ảnh perspective được biến đổi sang fisheye, các bounding box ban đầu (hình chữ nhật axis-aligned) bị biến dạng thành các tứ giác cong. Để có nhãn chính xác, hàm transform_bbox_fisheye() thực hiện quy trình sau:</w:t>
      </w:r>
    </w:p>
    <w:p w14:paraId="6C1144F1">
      <w:pPr>
        <w:spacing w:after="120" w:line="400" w:lineRule="exact"/>
        <w:ind w:firstLine="709"/>
        <w:jc w:val="both"/>
        <w:rPr>
          <w:rFonts w:cs="Times New Roman"/>
          <w:szCs w:val="26"/>
        </w:rPr>
      </w:pPr>
      <w:r>
        <w:rPr>
          <w:rFonts w:cs="Times New Roman"/>
        </w:rPr>
        <w:t>1. Lấy mẫu 32 điểm đều trên chu vi của bounding box gốc (8 điểm mỗi cạnh trong trường hợp 4 cạnh × 8 điểm).</w:t>
      </w:r>
    </w:p>
    <w:p w14:paraId="6D8EC3BD">
      <w:pPr>
        <w:spacing w:after="120" w:line="400" w:lineRule="exact"/>
        <w:ind w:firstLine="709"/>
        <w:jc w:val="both"/>
        <w:rPr>
          <w:rFonts w:cs="Times New Roman"/>
          <w:szCs w:val="26"/>
        </w:rPr>
      </w:pPr>
      <w:r>
        <w:rPr>
          <w:rFonts w:cs="Times New Roman"/>
        </w:rPr>
        <w:t>2. Áp dụng nghịch đảo của biến đổi fisheye lên từng điểm, chuyển từ tọa độ source sang tọa độ đích trong ảnh fisheye.</w:t>
      </w:r>
    </w:p>
    <w:p w14:paraId="18F822F9">
      <w:pPr>
        <w:spacing w:after="120" w:line="400" w:lineRule="exact"/>
        <w:ind w:firstLine="709"/>
        <w:jc w:val="both"/>
        <w:rPr>
          <w:rFonts w:cs="Times New Roman"/>
          <w:szCs w:val="26"/>
        </w:rPr>
      </w:pPr>
      <w:r>
        <w:rPr>
          <w:rFonts w:cs="Times New Roman"/>
        </w:rPr>
        <w:t>3. Tính axis-aligned bounding box mới bao trùm toàn bộ 32 điểm đã biến đổi.</w:t>
      </w:r>
    </w:p>
    <w:p w14:paraId="026260EF">
      <w:pPr>
        <w:spacing w:after="120" w:line="400" w:lineRule="exact"/>
        <w:ind w:firstLine="709"/>
        <w:jc w:val="both"/>
        <w:rPr>
          <w:rFonts w:cs="Times New Roman"/>
          <w:szCs w:val="26"/>
        </w:rPr>
      </w:pPr>
      <w:r>
        <w:rPr>
          <w:rFonts w:cs="Times New Roman"/>
        </w:rPr>
        <w:t>4. Cắt (clip) kết quả vào phạm vi ảnh hợp lệ và loại bỏ bbox quá nhỏ.</w:t>
      </w:r>
    </w:p>
    <w:p w14:paraId="132D6653">
      <w:pPr>
        <w:spacing w:after="120" w:line="400" w:lineRule="exact"/>
        <w:ind w:firstLine="709"/>
        <w:jc w:val="both"/>
        <w:rPr>
          <w:rFonts w:cs="Times New Roman"/>
          <w:szCs w:val="26"/>
        </w:rPr>
      </w:pPr>
      <w:r>
        <w:rPr>
          <w:rFonts w:cs="Times New Roman"/>
        </w:rPr>
        <w:t>Phương pháp lấy mẫu 32 điểm đảm bảo bbox sau chuyển đổi bám sát đối tượng thực sự trong ảnh fisheye, đặc biệt quan trọng với các đối tượng lớn hoặc ở vùng biên ảnh – nơi biến dạng fisheye mạnh nhất.</w:t>
      </w:r>
    </w:p>
    <w:p w14:paraId="4FBB4C28">
      <w:pPr>
        <w:pStyle w:val="3"/>
        <w:spacing w:before="160" w:after="80" w:line="400" w:lineRule="exact"/>
        <w:rPr>
          <w:rFonts w:ascii="Times New Roman" w:hAnsi="Times New Roman" w:eastAsia="Times New Roman" w:cs="Times New Roman"/>
        </w:rPr>
      </w:pPr>
      <w:bookmarkStart w:id="19" w:name="_Toc230311642"/>
      <w:r>
        <w:rPr>
          <w:rFonts w:ascii="Times New Roman" w:hAnsi="Times New Roman" w:eastAsia="Times New Roman" w:cs="Times New Roman"/>
        </w:rPr>
        <w:t>2.2. Kiến trúc YOLOv11</w:t>
      </w:r>
      <w:bookmarkEnd w:id="19"/>
    </w:p>
    <w:p w14:paraId="5F656861">
      <w:pPr>
        <w:pStyle w:val="4"/>
        <w:spacing w:before="120" w:after="60" w:line="400" w:lineRule="exact"/>
        <w:rPr>
          <w:rFonts w:ascii="Times New Roman" w:hAnsi="Times New Roman" w:eastAsia="Times New Roman" w:cs="Times New Roman"/>
          <w:szCs w:val="26"/>
        </w:rPr>
      </w:pPr>
      <w:bookmarkStart w:id="20" w:name="_Toc230311643"/>
      <w:r>
        <w:rPr>
          <w:rFonts w:ascii="Times New Roman" w:hAnsi="Times New Roman" w:eastAsia="Times New Roman" w:cs="Times New Roman"/>
        </w:rPr>
        <w:t>2.2.1. Lịch sử phát triển YOLO</w:t>
      </w:r>
      <w:bookmarkEnd w:id="20"/>
    </w:p>
    <w:p w14:paraId="506246E0">
      <w:pPr>
        <w:spacing w:after="120" w:line="400" w:lineRule="exact"/>
        <w:ind w:firstLine="709"/>
        <w:jc w:val="both"/>
        <w:rPr>
          <w:rFonts w:cs="Times New Roman"/>
          <w:szCs w:val="26"/>
        </w:rPr>
      </w:pPr>
      <w:r>
        <w:rPr>
          <w:rFonts w:cs="Times New Roman"/>
        </w:rPr>
        <w:t>Họ kiến trúc YOLO được giới thiệu lần đầu bởi Redmon et al. vào năm 2016 với đột phá là chuyển bài toán phát hiện đối tượng từ pipeline hai giai đoạn (region proposal + classification) sang pipeline một giai đoạn duy nhất, đạt tốc độ 45 FPS trên GPU Pascal Titan X. Qua các phiên bản từ v1 đến v11, YOLO liên tục được cải tiến về cả tốc độ lẫn độ chính xác.</w:t>
      </w:r>
    </w:p>
    <w:p w14:paraId="6545DFF5">
      <w:pPr>
        <w:spacing w:after="120" w:line="400" w:lineRule="exact"/>
        <w:ind w:firstLine="709"/>
        <w:jc w:val="both"/>
        <w:rPr>
          <w:rFonts w:cs="Times New Roman"/>
          <w:szCs w:val="26"/>
        </w:rPr>
      </w:pPr>
      <w:r>
        <w:rPr>
          <w:rFonts w:cs="Times New Roman"/>
        </w:rPr>
        <w:t>YOLOv11, được Ultralytics phát hành vào tháng 9/2024, kế thừa và phát triển từ YOLOv8 với ba cải tiến kiến trúc chính: (1) khối C3k2 thay thế cho C2f; (2) khối AIFI Transformer trong neck; (3) module C2PSA (Cross Stage Partial with Spatial Attention). Những thay đổi này giúp giảm 14% số tham số so với YOLOv8 trong khi vẫn duy trì hoặc cải thiện mAP trên COCO benchmark.</w:t>
      </w:r>
    </w:p>
    <w:p w14:paraId="44AD9903">
      <w:pPr>
        <w:pStyle w:val="4"/>
        <w:spacing w:before="120" w:after="60" w:line="400" w:lineRule="exact"/>
        <w:rPr>
          <w:rFonts w:ascii="Times New Roman" w:hAnsi="Times New Roman" w:eastAsia="Times New Roman" w:cs="Times New Roman"/>
          <w:szCs w:val="26"/>
        </w:rPr>
      </w:pPr>
      <w:bookmarkStart w:id="21" w:name="_Toc230311644"/>
      <w:r>
        <w:rPr>
          <w:rFonts w:ascii="Times New Roman" w:hAnsi="Times New Roman" w:eastAsia="Times New Roman" w:cs="Times New Roman"/>
        </w:rPr>
        <w:t>2.2.2. Backbone C3k2</w:t>
      </w:r>
      <w:bookmarkEnd w:id="21"/>
    </w:p>
    <w:p w14:paraId="52D3EE37">
      <w:pPr>
        <w:spacing w:after="120" w:line="400" w:lineRule="exact"/>
        <w:ind w:firstLine="709"/>
        <w:jc w:val="both"/>
        <w:rPr>
          <w:rFonts w:cs="Times New Roman"/>
          <w:szCs w:val="26"/>
        </w:rPr>
      </w:pPr>
      <w:r>
        <w:rPr>
          <w:rFonts w:cs="Times New Roman"/>
        </w:rPr>
        <w:t>Khối C3k2 (Cross Stage Partial with kernel size 2) là một biến thể tối ưu của C2f được giới thiệu trong YOLOv11. Cấu trúc của C3k2 sử dụng bottleneck với hai lớp convolution 3×3 nối tiếp (k=2 lần lặp) thay vì một, tăng khả năng biểu diễn đặc trưng cục bộ. Kiến trúc Cross Stage Partial (CSP) chia feature map thành hai nhánh: nhánh chính đi qua các bottleneck, nhánh phụ đi thẳng, sau đó được nối (concatenate) và hợp nhất bằng một convolution 1×1.</w:t>
      </w:r>
    </w:p>
    <w:p w14:paraId="2766A3ED">
      <w:pPr>
        <w:spacing w:after="120" w:line="400" w:lineRule="exact"/>
        <w:ind w:firstLine="709"/>
        <w:jc w:val="both"/>
        <w:rPr>
          <w:rFonts w:cs="Times New Roman"/>
          <w:szCs w:val="26"/>
        </w:rPr>
      </w:pPr>
      <w:r>
        <w:rPr>
          <w:rFonts w:cs="Times New Roman"/>
        </w:rPr>
        <w:t>So sánh với C2f của YOLOv8: C3k2 sử dụng ít tham số hơn nhờ bottleneck nhỏ hơn (ratio = 0,5 mặc định) nhưng có receptive field hiệu quả lớn hơn do xếp chồng hai convolution 3×3. Điều này đặc biệt có lợi cho việc nhận dạng đặc trưng đa tỷ lệ trong ảnh fisheye.</w:t>
      </w:r>
    </w:p>
    <w:p w14:paraId="27AB7CD0">
      <w:pPr>
        <w:spacing w:line="400" w:lineRule="exact"/>
        <w:jc w:val="center"/>
        <w:rPr>
          <w:rFonts w:cs="Times New Roman"/>
          <w:szCs w:val="26"/>
        </w:rPr>
      </w:pPr>
    </w:p>
    <w:p w14:paraId="78DFF680">
      <w:pPr>
        <w:jc w:val="center"/>
        <w:rPr>
          <w:rFonts w:cs="Times New Roman"/>
          <w:szCs w:val="26"/>
        </w:rPr>
      </w:pPr>
      <w:r>
        <w:rPr>
          <w:rFonts w:cs="Times New Roman"/>
        </w:rPr>
        <w:drawing>
          <wp:inline distT="0" distB="0" distL="0" distR="0">
            <wp:extent cx="5039995" cy="1530350"/>
            <wp:effectExtent l="0" t="0" r="0" b="0"/>
            <wp:docPr id="2066449751" name="Picture 2066449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9751" name="Picture 2066449751"/>
                    <pic:cNvPicPr>
                      <a:picLocks noChangeAspect="1"/>
                    </pic:cNvPicPr>
                  </pic:nvPicPr>
                  <pic:blipFill>
                    <a:blip r:embed="rId9"/>
                    <a:stretch>
                      <a:fillRect/>
                    </a:stretch>
                  </pic:blipFill>
                  <pic:spPr>
                    <a:xfrm>
                      <a:off x="0" y="0"/>
                      <a:ext cx="5040000" cy="1530841"/>
                    </a:xfrm>
                    <a:prstGeom prst="rect">
                      <a:avLst/>
                    </a:prstGeom>
                  </pic:spPr>
                </pic:pic>
              </a:graphicData>
            </a:graphic>
          </wp:inline>
        </w:drawing>
      </w:r>
    </w:p>
    <w:p w14:paraId="43007C85">
      <w:pPr>
        <w:jc w:val="center"/>
        <w:rPr>
          <w:rFonts w:cs="Times New Roman"/>
          <w:szCs w:val="26"/>
        </w:rPr>
      </w:pPr>
      <w:r>
        <w:rPr>
          <w:rFonts w:cs="Times New Roman"/>
          <w:i/>
          <w:szCs w:val="24"/>
        </w:rPr>
        <w:t>Hình 2.2. Kiến trúc khối C3k2 (Cross Stage Partial with kernel size 2)</w:t>
      </w:r>
    </w:p>
    <w:p w14:paraId="04B5C313">
      <w:pPr>
        <w:pStyle w:val="4"/>
        <w:spacing w:before="120" w:after="60" w:line="400" w:lineRule="exact"/>
        <w:rPr>
          <w:rFonts w:ascii="Times New Roman" w:hAnsi="Times New Roman" w:eastAsia="Times New Roman" w:cs="Times New Roman"/>
          <w:szCs w:val="26"/>
        </w:rPr>
      </w:pPr>
      <w:bookmarkStart w:id="22" w:name="_Toc230311645"/>
      <w:r>
        <w:rPr>
          <w:rFonts w:ascii="Times New Roman" w:hAnsi="Times New Roman" w:eastAsia="Times New Roman" w:cs="Times New Roman"/>
        </w:rPr>
        <w:t>2.2.3. Transformer AIFI trong Neck</w:t>
      </w:r>
      <w:bookmarkEnd w:id="22"/>
    </w:p>
    <w:p w14:paraId="4C0971B0">
      <w:pPr>
        <w:spacing w:after="120" w:line="400" w:lineRule="exact"/>
        <w:ind w:firstLine="709"/>
        <w:jc w:val="both"/>
        <w:rPr>
          <w:rFonts w:cs="Times New Roman"/>
          <w:szCs w:val="26"/>
        </w:rPr>
      </w:pPr>
      <w:r>
        <w:rPr>
          <w:rFonts w:cs="Times New Roman"/>
        </w:rPr>
        <w:t>Khối AIFI (Attention-based Intra-scale Feature Interaction) được đặt trong phần neck của YOLOv11, bổ sung khả năng tự chú ý (self-attention) của Transformer vào mô hình anchor-free. AIFI hoạt động trên feature map có độ phân giải thấp nhất (kích thước 20×20 cho ảnh đầu vào 640×640), nơi các đặc trưng ngữ nghĩa cấp cao cần tương tác tầm xa.</w:t>
      </w:r>
    </w:p>
    <w:p w14:paraId="215B5936">
      <w:pPr>
        <w:spacing w:after="120" w:line="400" w:lineRule="exact"/>
        <w:ind w:firstLine="709"/>
        <w:jc w:val="both"/>
        <w:rPr>
          <w:rFonts w:cs="Times New Roman"/>
          <w:szCs w:val="26"/>
        </w:rPr>
      </w:pPr>
      <w:r>
        <w:rPr>
          <w:rFonts w:cs="Times New Roman"/>
        </w:rPr>
        <w:t>Cơ chế multi-head self-attention trong AIFI cho phép mô hình học các mối quan hệ toàn cục giữa các vùng ảnh xa nhau, giải quyết hạn chế của convolution với receptive field hữu hạn. Điều này có ý nghĩa quan trọng khi xử lý ảnh fisheye: do biến dạng hình học, đối tượng cùng loại ở tâm ảnh và vùng biên có hình dạng rất khác nhau – AIFI giúp mô hình học được mối tương quan này.</w:t>
      </w:r>
    </w:p>
    <w:p w14:paraId="487A3227">
      <w:pPr>
        <w:pStyle w:val="4"/>
        <w:spacing w:before="120" w:after="60" w:line="400" w:lineRule="exact"/>
        <w:rPr>
          <w:rFonts w:ascii="Times New Roman" w:hAnsi="Times New Roman" w:eastAsia="Times New Roman" w:cs="Times New Roman"/>
          <w:szCs w:val="26"/>
        </w:rPr>
      </w:pPr>
      <w:bookmarkStart w:id="23" w:name="_Toc230311646"/>
      <w:r>
        <w:rPr>
          <w:rFonts w:ascii="Times New Roman" w:hAnsi="Times New Roman" w:eastAsia="Times New Roman" w:cs="Times New Roman"/>
        </w:rPr>
        <w:t>2.2.4. Detection Head và phát hiện Anchor-Free</w:t>
      </w:r>
      <w:bookmarkEnd w:id="23"/>
    </w:p>
    <w:p w14:paraId="12E2CB3A">
      <w:pPr>
        <w:spacing w:after="120" w:line="400" w:lineRule="exact"/>
        <w:ind w:firstLine="709"/>
        <w:jc w:val="both"/>
        <w:rPr>
          <w:rFonts w:cs="Times New Roman"/>
          <w:szCs w:val="26"/>
        </w:rPr>
      </w:pPr>
      <w:r>
        <w:rPr>
          <w:rFonts w:cs="Times New Roman"/>
        </w:rPr>
        <w:t>YOLOv11 sử dụng detection head dạng decoupled (tách biệt nhánh phân loại và hồi quy tọa độ) kết hợp với kiến trúc anchor-free. Thay vì dự đoán offset so với anchor predefined như YOLOv5, YOLOv11 dự đoán trực tiếp tọa độ tuyệt đối của center point và kích thước bbox.</w:t>
      </w:r>
    </w:p>
    <w:p w14:paraId="219B275F">
      <w:pPr>
        <w:spacing w:after="120" w:line="400" w:lineRule="exact"/>
        <w:ind w:firstLine="709"/>
        <w:jc w:val="both"/>
        <w:rPr>
          <w:rFonts w:cs="Times New Roman"/>
          <w:szCs w:val="26"/>
        </w:rPr>
      </w:pPr>
      <w:r>
        <w:rPr>
          <w:rFonts w:cs="Times New Roman"/>
        </w:rPr>
        <w:t>Đầu ra của detection head là phân phối xác suất vị trí dạng DFL (Distribution Focal Loss) – thay vì dự đoán giá trị vô hướng đơn lẻ, mô hình dự đoán phân phối xác suất trên một tập rời rạc [0, 16], cho phép biểu diễn sự không chắc chắn về vị trí bbox một cách tự nhiên hơn.</w:t>
      </w:r>
    </w:p>
    <w:p w14:paraId="58421CEF">
      <w:pPr>
        <w:spacing w:after="120" w:line="400" w:lineRule="exact"/>
        <w:ind w:firstLine="709"/>
        <w:jc w:val="both"/>
        <w:rPr>
          <w:rFonts w:cs="Times New Roman"/>
          <w:szCs w:val="26"/>
        </w:rPr>
      </w:pPr>
      <w:r>
        <w:rPr>
          <w:rFonts w:cs="Times New Roman"/>
        </w:rPr>
        <w:t>Bảng 2.2 tóm tắt các khối kiến trúc chính của YOLOv11:</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09A0E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7B5CEA37">
            <w:pPr>
              <w:spacing w:after="0" w:line="240" w:lineRule="auto"/>
              <w:rPr>
                <w:rFonts w:cs="Times New Roman"/>
                <w:szCs w:val="26"/>
              </w:rPr>
            </w:pPr>
            <w:r>
              <w:rPr>
                <w:rFonts w:cs="Times New Roman"/>
                <w:b/>
              </w:rPr>
              <w:t>Khối / Module</w:t>
            </w:r>
          </w:p>
        </w:tc>
        <w:tc>
          <w:tcPr>
            <w:tcW w:w="2929" w:type="dxa"/>
          </w:tcPr>
          <w:p w14:paraId="369247AD">
            <w:pPr>
              <w:spacing w:after="0" w:line="240" w:lineRule="auto"/>
              <w:rPr>
                <w:rFonts w:cs="Times New Roman"/>
                <w:szCs w:val="26"/>
              </w:rPr>
            </w:pPr>
            <w:r>
              <w:rPr>
                <w:rFonts w:cs="Times New Roman"/>
                <w:b/>
              </w:rPr>
              <w:t>Vị trí</w:t>
            </w:r>
          </w:p>
        </w:tc>
        <w:tc>
          <w:tcPr>
            <w:tcW w:w="2929" w:type="dxa"/>
          </w:tcPr>
          <w:p w14:paraId="24D48FE4">
            <w:pPr>
              <w:spacing w:after="0" w:line="240" w:lineRule="auto"/>
              <w:rPr>
                <w:rFonts w:cs="Times New Roman"/>
                <w:szCs w:val="26"/>
              </w:rPr>
            </w:pPr>
            <w:r>
              <w:rPr>
                <w:rFonts w:cs="Times New Roman"/>
                <w:b/>
              </w:rPr>
              <w:t>Chức năng</w:t>
            </w:r>
          </w:p>
        </w:tc>
      </w:tr>
      <w:tr w14:paraId="7D2DC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7BFFF2AF">
            <w:pPr>
              <w:spacing w:after="0" w:line="240" w:lineRule="auto"/>
              <w:rPr>
                <w:rFonts w:cs="Times New Roman"/>
                <w:szCs w:val="26"/>
              </w:rPr>
            </w:pPr>
            <w:r>
              <w:rPr>
                <w:rFonts w:cs="Times New Roman"/>
              </w:rPr>
              <w:t>Conv + BN + SiLU</w:t>
            </w:r>
          </w:p>
        </w:tc>
        <w:tc>
          <w:tcPr>
            <w:tcW w:w="2929" w:type="dxa"/>
          </w:tcPr>
          <w:p w14:paraId="250E0F2C">
            <w:pPr>
              <w:spacing w:after="0" w:line="240" w:lineRule="auto"/>
              <w:rPr>
                <w:rFonts w:cs="Times New Roman"/>
                <w:szCs w:val="26"/>
              </w:rPr>
            </w:pPr>
            <w:r>
              <w:rPr>
                <w:rFonts w:cs="Times New Roman"/>
              </w:rPr>
              <w:t>Toàn bộ mạng</w:t>
            </w:r>
          </w:p>
        </w:tc>
        <w:tc>
          <w:tcPr>
            <w:tcW w:w="2929" w:type="dxa"/>
          </w:tcPr>
          <w:p w14:paraId="2768DE88">
            <w:pPr>
              <w:spacing w:after="0" w:line="240" w:lineRule="auto"/>
              <w:rPr>
                <w:rFonts w:cs="Times New Roman"/>
                <w:szCs w:val="26"/>
              </w:rPr>
            </w:pPr>
            <w:r>
              <w:rPr>
                <w:rFonts w:cs="Times New Roman"/>
              </w:rPr>
              <w:t>Lớp tích chập cơ bản với batch norm và SiLU</w:t>
            </w:r>
          </w:p>
        </w:tc>
      </w:tr>
      <w:tr w14:paraId="28A53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61723EB9">
            <w:pPr>
              <w:spacing w:after="0" w:line="240" w:lineRule="auto"/>
              <w:rPr>
                <w:rFonts w:cs="Times New Roman"/>
                <w:szCs w:val="26"/>
              </w:rPr>
            </w:pPr>
            <w:r>
              <w:rPr>
                <w:rFonts w:cs="Times New Roman"/>
              </w:rPr>
              <w:t>C3k2</w:t>
            </w:r>
          </w:p>
        </w:tc>
        <w:tc>
          <w:tcPr>
            <w:tcW w:w="2929" w:type="dxa"/>
          </w:tcPr>
          <w:p w14:paraId="76DD3AC3">
            <w:pPr>
              <w:spacing w:after="0" w:line="240" w:lineRule="auto"/>
              <w:rPr>
                <w:rFonts w:cs="Times New Roman"/>
                <w:szCs w:val="26"/>
              </w:rPr>
            </w:pPr>
            <w:r>
              <w:rPr>
                <w:rFonts w:cs="Times New Roman"/>
              </w:rPr>
              <w:t>Backbone</w:t>
            </w:r>
          </w:p>
        </w:tc>
        <w:tc>
          <w:tcPr>
            <w:tcW w:w="2929" w:type="dxa"/>
          </w:tcPr>
          <w:p w14:paraId="202438D6">
            <w:pPr>
              <w:spacing w:after="0" w:line="240" w:lineRule="auto"/>
              <w:rPr>
                <w:rFonts w:cs="Times New Roman"/>
                <w:szCs w:val="26"/>
              </w:rPr>
            </w:pPr>
            <w:r>
              <w:rPr>
                <w:rFonts w:cs="Times New Roman"/>
              </w:rPr>
              <w:t>Trích xuất đặc trưng cục bộ đa tỷ lệ</w:t>
            </w:r>
          </w:p>
        </w:tc>
      </w:tr>
      <w:tr w14:paraId="5979F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65191414">
            <w:pPr>
              <w:spacing w:after="0" w:line="240" w:lineRule="auto"/>
              <w:rPr>
                <w:rFonts w:cs="Times New Roman"/>
                <w:szCs w:val="26"/>
              </w:rPr>
            </w:pPr>
            <w:r>
              <w:rPr>
                <w:rFonts w:cs="Times New Roman"/>
              </w:rPr>
              <w:t>SPPF</w:t>
            </w:r>
          </w:p>
        </w:tc>
        <w:tc>
          <w:tcPr>
            <w:tcW w:w="2929" w:type="dxa"/>
          </w:tcPr>
          <w:p w14:paraId="0E24298C">
            <w:pPr>
              <w:spacing w:after="0" w:line="240" w:lineRule="auto"/>
              <w:rPr>
                <w:rFonts w:cs="Times New Roman"/>
                <w:szCs w:val="26"/>
              </w:rPr>
            </w:pPr>
            <w:r>
              <w:rPr>
                <w:rFonts w:cs="Times New Roman"/>
              </w:rPr>
              <w:t>Backbone (cuối)</w:t>
            </w:r>
          </w:p>
        </w:tc>
        <w:tc>
          <w:tcPr>
            <w:tcW w:w="2929" w:type="dxa"/>
          </w:tcPr>
          <w:p w14:paraId="1C5A9104">
            <w:pPr>
              <w:spacing w:after="0" w:line="240" w:lineRule="auto"/>
              <w:rPr>
                <w:rFonts w:cs="Times New Roman"/>
                <w:szCs w:val="26"/>
              </w:rPr>
            </w:pPr>
            <w:r>
              <w:rPr>
                <w:rFonts w:cs="Times New Roman"/>
              </w:rPr>
              <w:t>Spatial Pyramid Pooling Fast – đặc trưng đa tỷ lệ</w:t>
            </w:r>
          </w:p>
        </w:tc>
      </w:tr>
      <w:tr w14:paraId="577B6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385BE6CA">
            <w:pPr>
              <w:spacing w:after="0" w:line="240" w:lineRule="auto"/>
              <w:rPr>
                <w:rFonts w:cs="Times New Roman"/>
                <w:szCs w:val="26"/>
              </w:rPr>
            </w:pPr>
            <w:r>
              <w:rPr>
                <w:rFonts w:cs="Times New Roman"/>
              </w:rPr>
              <w:t>AIFI Transformer</w:t>
            </w:r>
          </w:p>
        </w:tc>
        <w:tc>
          <w:tcPr>
            <w:tcW w:w="2929" w:type="dxa"/>
          </w:tcPr>
          <w:p w14:paraId="38B195FF">
            <w:pPr>
              <w:spacing w:after="0" w:line="240" w:lineRule="auto"/>
              <w:rPr>
                <w:rFonts w:cs="Times New Roman"/>
                <w:szCs w:val="26"/>
              </w:rPr>
            </w:pPr>
            <w:r>
              <w:rPr>
                <w:rFonts w:cs="Times New Roman"/>
              </w:rPr>
              <w:t>Neck</w:t>
            </w:r>
          </w:p>
        </w:tc>
        <w:tc>
          <w:tcPr>
            <w:tcW w:w="2929" w:type="dxa"/>
          </w:tcPr>
          <w:p w14:paraId="0FD41D79">
            <w:pPr>
              <w:spacing w:after="0" w:line="240" w:lineRule="auto"/>
              <w:rPr>
                <w:rFonts w:cs="Times New Roman"/>
                <w:szCs w:val="26"/>
              </w:rPr>
            </w:pPr>
            <w:r>
              <w:rPr>
                <w:rFonts w:cs="Times New Roman"/>
              </w:rPr>
              <w:t>Self-attention đặc trưng cấp cao</w:t>
            </w:r>
          </w:p>
        </w:tc>
      </w:tr>
      <w:tr w14:paraId="71679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348C06DB">
            <w:pPr>
              <w:spacing w:after="0" w:line="240" w:lineRule="auto"/>
              <w:rPr>
                <w:rFonts w:cs="Times New Roman"/>
                <w:szCs w:val="26"/>
              </w:rPr>
            </w:pPr>
            <w:r>
              <w:rPr>
                <w:rFonts w:cs="Times New Roman"/>
              </w:rPr>
              <w:t>C2PSA</w:t>
            </w:r>
          </w:p>
        </w:tc>
        <w:tc>
          <w:tcPr>
            <w:tcW w:w="2929" w:type="dxa"/>
          </w:tcPr>
          <w:p w14:paraId="7AEFDCD7">
            <w:pPr>
              <w:spacing w:after="0" w:line="240" w:lineRule="auto"/>
              <w:rPr>
                <w:rFonts w:cs="Times New Roman"/>
                <w:szCs w:val="26"/>
              </w:rPr>
            </w:pPr>
            <w:r>
              <w:rPr>
                <w:rFonts w:cs="Times New Roman"/>
              </w:rPr>
              <w:t>Neck</w:t>
            </w:r>
          </w:p>
        </w:tc>
        <w:tc>
          <w:tcPr>
            <w:tcW w:w="2929" w:type="dxa"/>
          </w:tcPr>
          <w:p w14:paraId="5EF829C7">
            <w:pPr>
              <w:spacing w:after="0" w:line="240" w:lineRule="auto"/>
              <w:rPr>
                <w:rFonts w:cs="Times New Roman"/>
                <w:szCs w:val="26"/>
              </w:rPr>
            </w:pPr>
            <w:r>
              <w:rPr>
                <w:rFonts w:cs="Times New Roman"/>
              </w:rPr>
              <w:t>Cross Stage Partial với Spatial Attention</w:t>
            </w:r>
          </w:p>
        </w:tc>
      </w:tr>
      <w:tr w14:paraId="42277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2D7C93EC">
            <w:pPr>
              <w:spacing w:after="0" w:line="240" w:lineRule="auto"/>
              <w:rPr>
                <w:rFonts w:cs="Times New Roman"/>
                <w:szCs w:val="26"/>
              </w:rPr>
            </w:pPr>
            <w:r>
              <w:rPr>
                <w:rFonts w:cs="Times New Roman"/>
              </w:rPr>
              <w:t>FPN + PAN</w:t>
            </w:r>
          </w:p>
        </w:tc>
        <w:tc>
          <w:tcPr>
            <w:tcW w:w="2929" w:type="dxa"/>
          </w:tcPr>
          <w:p w14:paraId="1F438819">
            <w:pPr>
              <w:spacing w:after="0" w:line="240" w:lineRule="auto"/>
              <w:rPr>
                <w:rFonts w:cs="Times New Roman"/>
                <w:szCs w:val="26"/>
              </w:rPr>
            </w:pPr>
            <w:r>
              <w:rPr>
                <w:rFonts w:cs="Times New Roman"/>
              </w:rPr>
              <w:t>Neck</w:t>
            </w:r>
          </w:p>
        </w:tc>
        <w:tc>
          <w:tcPr>
            <w:tcW w:w="2929" w:type="dxa"/>
          </w:tcPr>
          <w:p w14:paraId="7CC8E5DE">
            <w:pPr>
              <w:spacing w:after="0" w:line="240" w:lineRule="auto"/>
              <w:rPr>
                <w:rFonts w:cs="Times New Roman"/>
                <w:szCs w:val="26"/>
              </w:rPr>
            </w:pPr>
            <w:r>
              <w:rPr>
                <w:rFonts w:cs="Times New Roman"/>
              </w:rPr>
              <w:t>Feature Pyramid + Path Aggregation Network</w:t>
            </w:r>
          </w:p>
        </w:tc>
      </w:tr>
      <w:tr w14:paraId="779F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001D2FB8">
            <w:pPr>
              <w:spacing w:after="0" w:line="240" w:lineRule="auto"/>
              <w:rPr>
                <w:rFonts w:cs="Times New Roman"/>
                <w:szCs w:val="26"/>
              </w:rPr>
            </w:pPr>
            <w:r>
              <w:rPr>
                <w:rFonts w:cs="Times New Roman"/>
              </w:rPr>
              <w:t>Decoupled Head</w:t>
            </w:r>
          </w:p>
        </w:tc>
        <w:tc>
          <w:tcPr>
            <w:tcW w:w="2929" w:type="dxa"/>
          </w:tcPr>
          <w:p w14:paraId="7ABC66E1">
            <w:pPr>
              <w:spacing w:after="0" w:line="240" w:lineRule="auto"/>
              <w:rPr>
                <w:rFonts w:cs="Times New Roman"/>
                <w:szCs w:val="26"/>
              </w:rPr>
            </w:pPr>
            <w:r>
              <w:rPr>
                <w:rFonts w:cs="Times New Roman"/>
              </w:rPr>
              <w:t>Detection head</w:t>
            </w:r>
          </w:p>
        </w:tc>
        <w:tc>
          <w:tcPr>
            <w:tcW w:w="2929" w:type="dxa"/>
          </w:tcPr>
          <w:p w14:paraId="28C3B90E">
            <w:pPr>
              <w:spacing w:after="0" w:line="240" w:lineRule="auto"/>
              <w:rPr>
                <w:rFonts w:cs="Times New Roman"/>
                <w:szCs w:val="26"/>
              </w:rPr>
            </w:pPr>
            <w:r>
              <w:rPr>
                <w:rFonts w:cs="Times New Roman"/>
              </w:rPr>
              <w:t>Nhánh phân loại + hồi quy bbox riêng biệt</w:t>
            </w:r>
          </w:p>
        </w:tc>
      </w:tr>
      <w:tr w14:paraId="51DF6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2F5885F2">
            <w:pPr>
              <w:spacing w:after="0" w:line="240" w:lineRule="auto"/>
              <w:rPr>
                <w:rFonts w:cs="Times New Roman"/>
                <w:szCs w:val="26"/>
              </w:rPr>
            </w:pPr>
            <w:r>
              <w:rPr>
                <w:rFonts w:cs="Times New Roman"/>
              </w:rPr>
              <w:t>DFL Output</w:t>
            </w:r>
          </w:p>
        </w:tc>
        <w:tc>
          <w:tcPr>
            <w:tcW w:w="2929" w:type="dxa"/>
          </w:tcPr>
          <w:p w14:paraId="7217537A">
            <w:pPr>
              <w:spacing w:after="0" w:line="240" w:lineRule="auto"/>
              <w:rPr>
                <w:rFonts w:cs="Times New Roman"/>
                <w:szCs w:val="26"/>
              </w:rPr>
            </w:pPr>
            <w:r>
              <w:rPr>
                <w:rFonts w:cs="Times New Roman"/>
              </w:rPr>
              <w:t>Detection head</w:t>
            </w:r>
          </w:p>
        </w:tc>
        <w:tc>
          <w:tcPr>
            <w:tcW w:w="2929" w:type="dxa"/>
          </w:tcPr>
          <w:p w14:paraId="03EA62DD">
            <w:pPr>
              <w:spacing w:after="0" w:line="240" w:lineRule="auto"/>
              <w:rPr>
                <w:rFonts w:cs="Times New Roman"/>
                <w:szCs w:val="26"/>
              </w:rPr>
            </w:pPr>
            <w:r>
              <w:rPr>
                <w:rFonts w:cs="Times New Roman"/>
              </w:rPr>
              <w:t>Phân phối xác suất vị trí bbox</w:t>
            </w:r>
          </w:p>
        </w:tc>
      </w:tr>
    </w:tbl>
    <w:p w14:paraId="03BFE34F">
      <w:pPr>
        <w:spacing w:line="400" w:lineRule="exact"/>
        <w:jc w:val="center"/>
        <w:rPr>
          <w:rFonts w:cs="Times New Roman"/>
          <w:szCs w:val="26"/>
        </w:rPr>
      </w:pPr>
      <w:r>
        <w:rPr>
          <w:rFonts w:cs="Times New Roman"/>
          <w:b/>
        </w:rPr>
        <w:t>Bảng 2.2. Các khối kiến trúc YOLOv11 và chức năng</w:t>
      </w:r>
    </w:p>
    <w:p w14:paraId="737FFABA">
      <w:pPr>
        <w:pStyle w:val="3"/>
        <w:spacing w:before="160" w:after="80" w:line="400" w:lineRule="exact"/>
        <w:rPr>
          <w:rFonts w:ascii="Times New Roman" w:hAnsi="Times New Roman" w:eastAsia="Times New Roman" w:cs="Times New Roman"/>
        </w:rPr>
      </w:pPr>
      <w:bookmarkStart w:id="24" w:name="_Toc230311647"/>
      <w:r>
        <w:rPr>
          <w:rFonts w:ascii="Times New Roman" w:hAnsi="Times New Roman" w:eastAsia="Times New Roman" w:cs="Times New Roman"/>
        </w:rPr>
        <w:t>2.3. SAHI – Sliced Aided Hyper Inference</w:t>
      </w:r>
      <w:bookmarkEnd w:id="24"/>
    </w:p>
    <w:p w14:paraId="0FC2B825">
      <w:pPr>
        <w:pStyle w:val="4"/>
        <w:spacing w:before="120" w:after="60" w:line="400" w:lineRule="exact"/>
        <w:rPr>
          <w:rFonts w:ascii="Times New Roman" w:hAnsi="Times New Roman" w:eastAsia="Times New Roman" w:cs="Times New Roman"/>
          <w:szCs w:val="26"/>
        </w:rPr>
      </w:pPr>
      <w:bookmarkStart w:id="25" w:name="_Toc230311648"/>
      <w:r>
        <w:rPr>
          <w:rFonts w:ascii="Times New Roman" w:hAnsi="Times New Roman" w:eastAsia="Times New Roman" w:cs="Times New Roman"/>
        </w:rPr>
        <w:t>2.3.1. Vấn đề phát hiện đối tượng nhỏ</w:t>
      </w:r>
      <w:bookmarkEnd w:id="25"/>
    </w:p>
    <w:p w14:paraId="3C1F1F9C">
      <w:pPr>
        <w:spacing w:after="120" w:line="400" w:lineRule="exact"/>
        <w:ind w:firstLine="709"/>
        <w:jc w:val="both"/>
        <w:rPr>
          <w:rFonts w:cs="Times New Roman"/>
          <w:szCs w:val="26"/>
        </w:rPr>
      </w:pPr>
      <w:r>
        <w:rPr>
          <w:rFonts w:cs="Times New Roman"/>
        </w:rPr>
        <w:t>Một trong những thách thức lớn nhất của camera fisheye trong ứng dụng giám sát giao thông là kích thước đối tượng trong ảnh rất nhỏ, đặc biệt ở vùng xa tâm ảnh. Trên bộ dữ liệu VisDrone2019, trung bình mỗi ảnh có 54 đối tượng với kích thước trung bình chỉ 32×28 pixel trên ảnh 1920×1080 – tỷ lệ diện tích đối tượng/ảnh chỉ khoảng 0,05%.</w:t>
      </w:r>
    </w:p>
    <w:p w14:paraId="110C780B">
      <w:pPr>
        <w:spacing w:after="120" w:line="400" w:lineRule="exact"/>
        <w:ind w:firstLine="709"/>
        <w:jc w:val="both"/>
        <w:rPr>
          <w:rFonts w:cs="Times New Roman"/>
          <w:szCs w:val="26"/>
        </w:rPr>
      </w:pPr>
      <w:r>
        <w:rPr>
          <w:rFonts w:cs="Times New Roman"/>
        </w:rPr>
        <w:t>Các mô hình YOLO chuẩn với kích thước đầu vào 640×640 gặp khó khăn trong việc phát hiện đối tượng nhỏ vì: (1) các đối tượng nhỏ bị bỏ lỡ khi resize xuống 640×640; (2) detection head chỉ phát hiện đối tượng có kích thước tương đối ≥ 8 pixel trên feature map 80×80 (tương đương ≥ 8 pixel trong ảnh đầu vào 640×640, hoặc ≥ 24 pixel trong ảnh gốc 1920×1080).</w:t>
      </w:r>
    </w:p>
    <w:p w14:paraId="266605B4">
      <w:pPr>
        <w:pStyle w:val="4"/>
        <w:spacing w:before="120" w:after="60" w:line="400" w:lineRule="exact"/>
        <w:rPr>
          <w:rFonts w:ascii="Times New Roman" w:hAnsi="Times New Roman" w:eastAsia="Times New Roman" w:cs="Times New Roman"/>
          <w:szCs w:val="26"/>
        </w:rPr>
      </w:pPr>
      <w:bookmarkStart w:id="26" w:name="_Toc230311649"/>
      <w:r>
        <w:rPr>
          <w:rFonts w:ascii="Times New Roman" w:hAnsi="Times New Roman" w:eastAsia="Times New Roman" w:cs="Times New Roman"/>
        </w:rPr>
        <w:t>2.3.2. Nguyên lý hoạt động của SAHI</w:t>
      </w:r>
      <w:bookmarkEnd w:id="26"/>
    </w:p>
    <w:p w14:paraId="32F59DB6">
      <w:pPr>
        <w:spacing w:after="120" w:line="400" w:lineRule="exact"/>
        <w:ind w:firstLine="709"/>
        <w:jc w:val="both"/>
        <w:rPr>
          <w:rFonts w:cs="Times New Roman"/>
          <w:szCs w:val="26"/>
        </w:rPr>
      </w:pPr>
      <w:r>
        <w:rPr>
          <w:rFonts w:cs="Times New Roman"/>
        </w:rPr>
        <w:t>SAHI (Sliced Aided Hyper Inference) được đề xuất bởi Akyon et al. (2022) với ý tưởng đơn giản nhưng hiệu quả: thay vì chạy inference trên toàn bộ ảnh gốc, SAHI chia ảnh thành các lát nhỏ chồng lấp, chạy inference trên từng lát, rồi tổng hợp kết quả. Quy trình cụ thể:</w:t>
      </w:r>
    </w:p>
    <w:p w14:paraId="13B0285C">
      <w:pPr>
        <w:spacing w:after="120" w:line="400" w:lineRule="exact"/>
        <w:ind w:firstLine="709"/>
        <w:jc w:val="both"/>
        <w:rPr>
          <w:rFonts w:cs="Times New Roman"/>
          <w:szCs w:val="26"/>
        </w:rPr>
      </w:pPr>
      <w:r>
        <w:rPr>
          <w:rFonts w:cs="Times New Roman"/>
        </w:rPr>
        <w:t>Bước 1 – Chia lát: Ảnh gốc được chia thành các lát (slices) kích thước slice_height × slice_width (ví dụ 640×640) với độ chồng lấp overlap_ratio (ví dụ 20%) theo cả chiều ngang và dọc.</w:t>
      </w:r>
    </w:p>
    <w:p w14:paraId="680911B5">
      <w:pPr>
        <w:spacing w:after="120" w:line="400" w:lineRule="exact"/>
        <w:ind w:firstLine="709"/>
        <w:jc w:val="both"/>
        <w:rPr>
          <w:rFonts w:cs="Times New Roman"/>
          <w:szCs w:val="26"/>
        </w:rPr>
      </w:pPr>
      <w:r>
        <w:rPr>
          <w:rFonts w:cs="Times New Roman"/>
        </w:rPr>
        <w:t>Bước 2 – Inference trên từng lát: Mô hình YOLO được chạy trên từng lát, cho ra danh sách các detection (bbox, class, confidence) trong tọa độ lát.</w:t>
      </w:r>
    </w:p>
    <w:p w14:paraId="3EF9471D">
      <w:pPr>
        <w:spacing w:after="120" w:line="400" w:lineRule="exact"/>
        <w:ind w:firstLine="709"/>
        <w:jc w:val="both"/>
        <w:rPr>
          <w:rFonts w:cs="Times New Roman"/>
          <w:szCs w:val="26"/>
        </w:rPr>
      </w:pPr>
      <w:r>
        <w:rPr>
          <w:rFonts w:cs="Times New Roman"/>
        </w:rPr>
        <w:t>Bước 3 – Ánh xạ lại tọa độ: Tọa độ bbox của mỗi lát được cộng offset của lát đó để chuyển về tọa độ ảnh gốc.</w:t>
      </w:r>
    </w:p>
    <w:p w14:paraId="7C29EEC3">
      <w:pPr>
        <w:spacing w:after="120" w:line="400" w:lineRule="exact"/>
        <w:ind w:firstLine="709"/>
        <w:jc w:val="both"/>
        <w:rPr>
          <w:rFonts w:cs="Times New Roman"/>
          <w:szCs w:val="26"/>
        </w:rPr>
      </w:pPr>
      <w:r>
        <w:rPr>
          <w:rFonts w:cs="Times New Roman"/>
        </w:rPr>
        <w:t>Bước 4 – Tổng hợp: Kết hợp tất cả detections từ các lát và từ inference toàn ảnh (optional), áp dụng NMS để loại bỏ trùng lặp.</w:t>
      </w:r>
    </w:p>
    <w:p w14:paraId="6FB996C3">
      <w:pPr>
        <w:spacing w:line="400" w:lineRule="exact"/>
        <w:jc w:val="center"/>
        <w:rPr>
          <w:rFonts w:cs="Times New Roman"/>
          <w:szCs w:val="26"/>
        </w:rPr>
      </w:pPr>
    </w:p>
    <w:p w14:paraId="3DD9B4A5">
      <w:pPr>
        <w:jc w:val="center"/>
        <w:rPr>
          <w:rFonts w:cs="Times New Roman"/>
          <w:szCs w:val="26"/>
        </w:rPr>
      </w:pPr>
      <w:r>
        <w:rPr>
          <w:rFonts w:cs="Times New Roman"/>
        </w:rPr>
        <w:drawing>
          <wp:inline distT="0" distB="0" distL="0" distR="0">
            <wp:extent cx="4679950" cy="36620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4680000" cy="3662609"/>
                    </a:xfrm>
                    <a:prstGeom prst="rect">
                      <a:avLst/>
                    </a:prstGeom>
                  </pic:spPr>
                </pic:pic>
              </a:graphicData>
            </a:graphic>
          </wp:inline>
        </w:drawing>
      </w:r>
    </w:p>
    <w:p w14:paraId="63F3F6E1">
      <w:pPr>
        <w:jc w:val="center"/>
        <w:rPr>
          <w:rFonts w:cs="Times New Roman"/>
          <w:szCs w:val="26"/>
        </w:rPr>
      </w:pPr>
      <w:r>
        <w:rPr>
          <w:rFonts w:cs="Times New Roman"/>
          <w:i/>
          <w:szCs w:val="24"/>
        </w:rPr>
        <w:t>Hình 2.3. Minh họa kỹ thuật SAHI – chia lát và tổng hợp kết quả</w:t>
      </w:r>
    </w:p>
    <w:p w14:paraId="215306E2">
      <w:pPr>
        <w:pStyle w:val="4"/>
        <w:spacing w:before="120" w:after="60" w:line="400" w:lineRule="exact"/>
        <w:rPr>
          <w:rFonts w:ascii="Times New Roman" w:hAnsi="Times New Roman" w:eastAsia="Times New Roman" w:cs="Times New Roman"/>
          <w:szCs w:val="26"/>
        </w:rPr>
      </w:pPr>
      <w:bookmarkStart w:id="27" w:name="_Toc230311650"/>
      <w:r>
        <w:rPr>
          <w:rFonts w:ascii="Times New Roman" w:hAnsi="Times New Roman" w:eastAsia="Times New Roman" w:cs="Times New Roman"/>
        </w:rPr>
        <w:t>2.3.3. Ứng dụng SAHI trong đề tài</w:t>
      </w:r>
      <w:bookmarkEnd w:id="27"/>
    </w:p>
    <w:p w14:paraId="093BCA39">
      <w:pPr>
        <w:spacing w:after="120" w:line="400" w:lineRule="exact"/>
        <w:ind w:firstLine="709"/>
        <w:jc w:val="both"/>
        <w:rPr>
          <w:rFonts w:cs="Times New Roman"/>
          <w:szCs w:val="26"/>
        </w:rPr>
      </w:pPr>
      <w:r>
        <w:rPr>
          <w:rFonts w:cs="Times New Roman"/>
        </w:rPr>
        <w:t>Trong đề tài, mô hình sahi.pt (được fine-tune riêng cho SAHI inference) được tích hợp vào endpoint /api/sahi của Flask API. SAHI đặc biệt hiệu quả với ảnh fisheye vì: (i) vùng tâm ảnh có mật độ đối tượng cao nhưng kích thước nhỏ; (ii) vùng biên ảnh có biến dạng lớn – SAHI trên từng lát nhỏ giúp giảm thiểu ảnh hưởng của biến dạng fisheye lên detection.</w:t>
      </w:r>
    </w:p>
    <w:p w14:paraId="55C99012">
      <w:pPr>
        <w:spacing w:after="120" w:line="400" w:lineRule="exact"/>
        <w:ind w:firstLine="709"/>
        <w:jc w:val="both"/>
        <w:rPr>
          <w:rFonts w:cs="Times New Roman"/>
          <w:szCs w:val="26"/>
        </w:rPr>
      </w:pPr>
      <w:r>
        <w:rPr>
          <w:rFonts w:cs="Times New Roman"/>
        </w:rPr>
        <w:t>Cấu hình SAHI sử dụng trong hệ thống: slice_size=640, overlap_ratio=0.2, postprocess_type='NMM' (Non-Maximum Merging – ít hung hãng hơn NMS tiêu chuẩn). Đánh đổi là tốc độ xử lý chậm hơn đáng kể (O(n) với n là số lát), nhưng recall cho đối tượng nhỏ tăng lên rõ rệt.</w:t>
      </w:r>
    </w:p>
    <w:p w14:paraId="30A8F88D">
      <w:pPr>
        <w:pStyle w:val="3"/>
        <w:spacing w:before="160" w:after="80" w:line="400" w:lineRule="exact"/>
        <w:rPr>
          <w:rFonts w:ascii="Times New Roman" w:hAnsi="Times New Roman" w:eastAsia="Times New Roman" w:cs="Times New Roman"/>
        </w:rPr>
      </w:pPr>
      <w:bookmarkStart w:id="28" w:name="_Toc230311651"/>
      <w:r>
        <w:rPr>
          <w:rFonts w:ascii="Times New Roman" w:hAnsi="Times New Roman" w:eastAsia="Times New Roman" w:cs="Times New Roman"/>
        </w:rPr>
        <w:t>2.4. Hàm mất mát và chiến lược huấn luyện</w:t>
      </w:r>
      <w:bookmarkEnd w:id="28"/>
    </w:p>
    <w:p w14:paraId="5D541648">
      <w:pPr>
        <w:pStyle w:val="4"/>
        <w:spacing w:before="120" w:after="60" w:line="400" w:lineRule="exact"/>
        <w:rPr>
          <w:rFonts w:ascii="Times New Roman" w:hAnsi="Times New Roman" w:eastAsia="Times New Roman" w:cs="Times New Roman"/>
          <w:szCs w:val="26"/>
        </w:rPr>
      </w:pPr>
      <w:bookmarkStart w:id="29" w:name="_Toc230311652"/>
      <w:r>
        <w:rPr>
          <w:rFonts w:ascii="Times New Roman" w:hAnsi="Times New Roman" w:eastAsia="Times New Roman" w:cs="Times New Roman"/>
        </w:rPr>
        <w:t>2.4.1. CIoU Loss cho hồi quy bounding box</w:t>
      </w:r>
      <w:bookmarkEnd w:id="29"/>
    </w:p>
    <w:p w14:paraId="7DE7B8EB">
      <w:pPr>
        <w:spacing w:after="120" w:line="400" w:lineRule="exact"/>
        <w:ind w:firstLine="709"/>
        <w:jc w:val="both"/>
        <w:rPr>
          <w:rFonts w:cs="Times New Roman"/>
          <w:szCs w:val="26"/>
        </w:rPr>
      </w:pPr>
      <w:r>
        <w:rPr>
          <w:rFonts w:cs="Times New Roman"/>
        </w:rPr>
        <w:t>YOLOv11 sử dụng CIoU (Complete Intersection over Union) Loss thay vì MSE Loss truyền thống cho bài toán hồi quy bbox. CIoU được định nghĩa:</w:t>
      </w:r>
    </w:p>
    <w:p w14:paraId="3DAE1DBC">
      <w:pPr>
        <w:spacing w:line="400" w:lineRule="exact"/>
        <w:jc w:val="center"/>
        <w:rPr>
          <w:rFonts w:cs="Times New Roman"/>
          <w:szCs w:val="26"/>
        </w:rPr>
      </w:pPr>
      <w:r>
        <w:rPr>
          <w:rFonts w:cs="Times New Roman"/>
          <w:b/>
        </w:rPr>
        <w:t>L_CIoU = 1 - IoU + ρ²(b, b_gt)/c² + α·v</w:t>
      </w:r>
    </w:p>
    <w:p w14:paraId="5BB793A1">
      <w:pPr>
        <w:spacing w:after="120" w:line="400" w:lineRule="exact"/>
        <w:ind w:firstLine="709"/>
        <w:jc w:val="both"/>
        <w:rPr>
          <w:rFonts w:cs="Times New Roman"/>
          <w:szCs w:val="26"/>
        </w:rPr>
      </w:pPr>
      <w:r>
        <w:rPr>
          <w:rFonts w:cs="Times New Roman"/>
        </w:rPr>
        <w:t>trong đó: ρ(b, b_gt) là khoảng cách Euclidean giữa tâm của bbox dự đoán b và bbox ground-truth b_gt; c là đường chéo của hộp bao nhỏ nhất chứa cả hai bbox; v = (4/π²)·(arctan(w_gt/h_gt) - arctan(w/h))² đo sự khác biệt về tỷ lệ kích thước; α = v/(1-IoU+v) là hệ số cân bằng.</w:t>
      </w:r>
    </w:p>
    <w:p w14:paraId="2CA77BA1">
      <w:pPr>
        <w:spacing w:after="120" w:line="400" w:lineRule="exact"/>
        <w:ind w:firstLine="709"/>
        <w:jc w:val="both"/>
        <w:rPr>
          <w:rFonts w:cs="Times New Roman"/>
          <w:szCs w:val="26"/>
        </w:rPr>
      </w:pPr>
      <w:r>
        <w:rPr>
          <w:rFonts w:cs="Times New Roman"/>
        </w:rPr>
        <w:t>So với IoU Loss và GIoU Loss, CIoU cải thiện tốc độ hội tụ và tăng mAP cuối cùng do đồng thời tối ưu hóa overlap area, khoảng cách tâm và tỷ lệ kích thước. Điều này đặc biệt quan trọng với đối tượng nhỏ trong ảnh fisheye.</w:t>
      </w:r>
    </w:p>
    <w:p w14:paraId="303E97CC">
      <w:pPr>
        <w:pStyle w:val="4"/>
        <w:spacing w:before="120" w:after="60" w:line="400" w:lineRule="exact"/>
        <w:rPr>
          <w:rFonts w:ascii="Times New Roman" w:hAnsi="Times New Roman" w:eastAsia="Times New Roman" w:cs="Times New Roman"/>
          <w:szCs w:val="26"/>
        </w:rPr>
      </w:pPr>
      <w:bookmarkStart w:id="30" w:name="_Toc230311653"/>
      <w:r>
        <w:rPr>
          <w:rFonts w:ascii="Times New Roman" w:hAnsi="Times New Roman" w:eastAsia="Times New Roman" w:cs="Times New Roman"/>
        </w:rPr>
        <w:t>2.4.2. DFL Loss cho phân phối vị trí</w:t>
      </w:r>
      <w:bookmarkEnd w:id="30"/>
    </w:p>
    <w:p w14:paraId="6C522B73">
      <w:pPr>
        <w:spacing w:after="120" w:line="400" w:lineRule="exact"/>
        <w:ind w:firstLine="709"/>
        <w:jc w:val="both"/>
        <w:rPr>
          <w:rFonts w:cs="Times New Roman"/>
          <w:szCs w:val="26"/>
        </w:rPr>
      </w:pPr>
      <w:r>
        <w:rPr>
          <w:rFonts w:cs="Times New Roman"/>
        </w:rPr>
        <w:t>Distribution Focal Loss (DFL) được đề xuất nhằm mô hình hóa sự không chắc chắn trong dự đoán vị trí bbox. Thay vì dự đoán một giá trị l, r, t, b (khoảng cách đến 4 cạnh), mô hình dự đoán phân phối xác suất trên tập rời rạc {0, 1, ..., 16}. Giá trị kỳ vọng E[x] được dùng làm tọa độ cuối cùng.</w:t>
      </w:r>
    </w:p>
    <w:p w14:paraId="2759B96A">
      <w:pPr>
        <w:spacing w:after="120" w:line="400" w:lineRule="exact"/>
        <w:ind w:firstLine="709"/>
        <w:jc w:val="both"/>
        <w:rPr>
          <w:rFonts w:cs="Times New Roman"/>
          <w:szCs w:val="26"/>
        </w:rPr>
      </w:pPr>
      <w:r>
        <w:rPr>
          <w:rFonts w:cs="Times New Roman"/>
        </w:rPr>
        <w:t>DFL Loss là cross-entropy loss giữa phân phối dự đoán và phân phối one-hot tại giá trị ground-truth thực. Phương pháp này cho phép mô hình biểu diễn ranh giới mờ (ambiguous boundaries) của đối tượng – hữu ích với các phương tiện giao thông có viền không rõ ràng (che khuất, phản chiếu ánh sáng).</w:t>
      </w:r>
    </w:p>
    <w:p w14:paraId="382ADADF">
      <w:pPr>
        <w:pStyle w:val="4"/>
        <w:spacing w:before="120" w:after="60" w:line="400" w:lineRule="exact"/>
        <w:rPr>
          <w:rFonts w:ascii="Times New Roman" w:hAnsi="Times New Roman" w:eastAsia="Times New Roman" w:cs="Times New Roman"/>
          <w:szCs w:val="26"/>
        </w:rPr>
      </w:pPr>
      <w:bookmarkStart w:id="31" w:name="_Toc230311654"/>
      <w:r>
        <w:rPr>
          <w:rFonts w:ascii="Times New Roman" w:hAnsi="Times New Roman" w:eastAsia="Times New Roman" w:cs="Times New Roman"/>
        </w:rPr>
        <w:t>2.4.3. Chiến lược tối ưu hóa AdamW</w:t>
      </w:r>
      <w:bookmarkEnd w:id="31"/>
    </w:p>
    <w:p w14:paraId="5F1B5BCD">
      <w:pPr>
        <w:spacing w:after="120" w:line="400" w:lineRule="exact"/>
        <w:ind w:firstLine="709"/>
        <w:jc w:val="both"/>
        <w:rPr>
          <w:rFonts w:cs="Times New Roman"/>
          <w:szCs w:val="26"/>
        </w:rPr>
      </w:pPr>
      <w:r>
        <w:rPr>
          <w:rFonts w:cs="Times New Roman"/>
        </w:rPr>
        <w:t>YOLOv11 sử dụng optimizer AdamW (Adam with Weight Decay decoupled) với lịch trình học cosine annealing:</w:t>
      </w:r>
    </w:p>
    <w:p w14:paraId="379DA98E">
      <w:pPr>
        <w:spacing w:after="120" w:line="400" w:lineRule="exact"/>
        <w:ind w:firstLine="709"/>
        <w:jc w:val="both"/>
        <w:rPr>
          <w:rFonts w:cs="Times New Roman"/>
          <w:szCs w:val="26"/>
        </w:rPr>
      </w:pPr>
      <w:r>
        <w:rPr>
          <w:rFonts w:cs="Times New Roman"/>
        </w:rPr>
        <w:t>• lr0 = 0,0005 (learning rate ban đầu sau warmup)</w:t>
      </w:r>
    </w:p>
    <w:p w14:paraId="367E7D82">
      <w:pPr>
        <w:spacing w:after="120" w:line="400" w:lineRule="exact"/>
        <w:ind w:firstLine="709"/>
        <w:jc w:val="both"/>
        <w:rPr>
          <w:rFonts w:cs="Times New Roman"/>
          <w:szCs w:val="26"/>
        </w:rPr>
      </w:pPr>
      <w:r>
        <w:rPr>
          <w:rFonts w:cs="Times New Roman"/>
        </w:rPr>
        <w:t>• lrf = 0,005 (learning rate cuối = lr0 × lrf = 2,5×10⁻⁶)</w:t>
      </w:r>
    </w:p>
    <w:p w14:paraId="2DA1C4A9">
      <w:pPr>
        <w:spacing w:after="120" w:line="400" w:lineRule="exact"/>
        <w:ind w:firstLine="709"/>
        <w:jc w:val="both"/>
        <w:rPr>
          <w:rFonts w:cs="Times New Roman"/>
          <w:szCs w:val="26"/>
        </w:rPr>
      </w:pPr>
      <w:r>
        <w:rPr>
          <w:rFonts w:cs="Times New Roman"/>
        </w:rPr>
        <w:t>• weight_decay = 0,0005 (L2 regularization tách biệt với gradient)</w:t>
      </w:r>
    </w:p>
    <w:p w14:paraId="32025878">
      <w:pPr>
        <w:spacing w:after="120" w:line="400" w:lineRule="exact"/>
        <w:ind w:firstLine="709"/>
        <w:jc w:val="both"/>
        <w:rPr>
          <w:rFonts w:cs="Times New Roman"/>
          <w:szCs w:val="26"/>
        </w:rPr>
      </w:pPr>
      <w:r>
        <w:rPr>
          <w:rFonts w:cs="Times New Roman"/>
        </w:rPr>
        <w:t>• momentum = 0,937 (β₁ của Adam)</w:t>
      </w:r>
    </w:p>
    <w:p w14:paraId="1F08BB9A">
      <w:pPr>
        <w:spacing w:after="120" w:line="400" w:lineRule="exact"/>
        <w:ind w:firstLine="709"/>
        <w:jc w:val="both"/>
        <w:rPr>
          <w:rFonts w:cs="Times New Roman"/>
          <w:szCs w:val="26"/>
        </w:rPr>
      </w:pPr>
      <w:r>
        <w:rPr>
          <w:rFonts w:cs="Times New Roman"/>
        </w:rPr>
        <w:t>• warmup_epochs = 5 (linear warmup từ lr=0 đến lr0)</w:t>
      </w:r>
    </w:p>
    <w:p w14:paraId="2D11CBC7">
      <w:pPr>
        <w:spacing w:after="120" w:line="400" w:lineRule="exact"/>
        <w:ind w:firstLine="709"/>
        <w:jc w:val="both"/>
        <w:rPr>
          <w:rFonts w:cs="Times New Roman"/>
          <w:szCs w:val="26"/>
        </w:rPr>
      </w:pPr>
      <w:r>
        <w:rPr>
          <w:rFonts w:cs="Times New Roman"/>
        </w:rPr>
        <w:t>• Cosine LR schedule: lr(t) = lrf + 0.5·(1-lrf)·(1 + cos(π·t/T))</w:t>
      </w:r>
    </w:p>
    <w:p w14:paraId="1EC35A0D">
      <w:pPr>
        <w:spacing w:after="120" w:line="400" w:lineRule="exact"/>
        <w:ind w:firstLine="709"/>
        <w:jc w:val="both"/>
        <w:rPr>
          <w:rFonts w:cs="Times New Roman"/>
          <w:szCs w:val="26"/>
        </w:rPr>
      </w:pPr>
      <w:r>
        <w:rPr>
          <w:rFonts w:cs="Times New Roman"/>
        </w:rPr>
        <w:t>AdamW được chọn thay vì SGD vì tốc độ hội tụ nhanh hơn với dữ liệu nhiều nhiễu như ảnh fisheye biến đổi đa dạng. Cơ chế weight decay tách biệt của AdamW (không lẫn vào gradient như L2 trong Adam thông thường) giúp regularization hiệu quả hơn, giảm overfitting trên bộ dữ liệu fine-tune.</w:t>
      </w:r>
    </w:p>
    <w:p w14:paraId="47626682">
      <w:pPr>
        <w:pStyle w:val="3"/>
        <w:spacing w:before="160" w:after="80" w:line="400" w:lineRule="exact"/>
        <w:rPr>
          <w:rFonts w:ascii="Times New Roman" w:hAnsi="Times New Roman" w:eastAsia="Times New Roman" w:cs="Times New Roman"/>
        </w:rPr>
      </w:pPr>
      <w:bookmarkStart w:id="32" w:name="_Toc230311655"/>
      <w:r>
        <w:rPr>
          <w:rFonts w:ascii="Times New Roman" w:hAnsi="Times New Roman" w:eastAsia="Times New Roman" w:cs="Times New Roman"/>
        </w:rPr>
        <w:t>2.5. Kỹ thuật tăng cường dữ liệu</w:t>
      </w:r>
      <w:bookmarkEnd w:id="32"/>
    </w:p>
    <w:p w14:paraId="25037580">
      <w:pPr>
        <w:spacing w:after="120" w:line="400" w:lineRule="exact"/>
        <w:ind w:firstLine="709"/>
        <w:jc w:val="both"/>
        <w:rPr>
          <w:rFonts w:cs="Times New Roman"/>
          <w:szCs w:val="26"/>
        </w:rPr>
      </w:pPr>
      <w:r>
        <w:rPr>
          <w:rFonts w:cs="Times New Roman"/>
        </w:rPr>
        <w:t>Để tăng tính đa dạng dữ liệu huấn luyện và tránh overfitting, đề tài áp dụng đồng thời nhiều kỹ thuật tăng cường (augmentation) trong quá trình huấn luyện:</w:t>
      </w:r>
    </w:p>
    <w:p w14:paraId="10BF7509">
      <w:pPr>
        <w:pStyle w:val="4"/>
        <w:spacing w:before="120" w:after="60" w:line="400" w:lineRule="exact"/>
        <w:rPr>
          <w:rFonts w:ascii="Times New Roman" w:hAnsi="Times New Roman" w:eastAsia="Times New Roman" w:cs="Times New Roman"/>
          <w:szCs w:val="26"/>
        </w:rPr>
      </w:pPr>
      <w:bookmarkStart w:id="33" w:name="_Toc230311656"/>
      <w:r>
        <w:rPr>
          <w:rFonts w:ascii="Times New Roman" w:hAnsi="Times New Roman" w:eastAsia="Times New Roman" w:cs="Times New Roman"/>
        </w:rPr>
        <w:t>2.5.1. Mosaic Augmentation v2</w:t>
      </w:r>
      <w:bookmarkEnd w:id="33"/>
    </w:p>
    <w:p w14:paraId="1BF9A354">
      <w:pPr>
        <w:spacing w:after="120" w:line="400" w:lineRule="exact"/>
        <w:ind w:firstLine="709"/>
        <w:jc w:val="both"/>
        <w:rPr>
          <w:rFonts w:cs="Times New Roman"/>
          <w:szCs w:val="26"/>
        </w:rPr>
      </w:pPr>
      <w:r>
        <w:rPr>
          <w:rFonts w:cs="Times New Roman"/>
        </w:rPr>
        <w:t>Mosaic ghép 4 ảnh ngẫu nhiên thành một ảnh duy nhất với kích thước đầu ra giữ nguyên (640×640). Mỗi ảnh được resize và đặt vào một góc, các bbox được điều chỉnh tương ứng. Mosaic giúp mô hình học được ngữ cảnh đa dạng trong một ảnh, tăng khả năng phát hiện đối tượng nhỏ do ảnh được scale down. Trong đề tài, mosaic=1.0 (áp dụng 100% ảnh) nhưng tắt ở 15 epoch cuối (close_mosaic=15) để fine-tune độ chính xác.</w:t>
      </w:r>
    </w:p>
    <w:p w14:paraId="52FB84D0">
      <w:pPr>
        <w:pStyle w:val="4"/>
        <w:spacing w:before="120" w:after="60" w:line="400" w:lineRule="exact"/>
        <w:rPr>
          <w:rFonts w:ascii="Times New Roman" w:hAnsi="Times New Roman" w:eastAsia="Times New Roman" w:cs="Times New Roman"/>
          <w:szCs w:val="26"/>
        </w:rPr>
      </w:pPr>
      <w:bookmarkStart w:id="34" w:name="_Toc230311657"/>
      <w:r>
        <w:rPr>
          <w:rFonts w:ascii="Times New Roman" w:hAnsi="Times New Roman" w:eastAsia="Times New Roman" w:cs="Times New Roman"/>
        </w:rPr>
        <w:t>2.5.2. MixUp Augmentation</w:t>
      </w:r>
      <w:bookmarkEnd w:id="34"/>
    </w:p>
    <w:p w14:paraId="1622FB5A">
      <w:pPr>
        <w:spacing w:after="120" w:line="400" w:lineRule="exact"/>
        <w:ind w:firstLine="709"/>
        <w:jc w:val="both"/>
        <w:rPr>
          <w:rFonts w:cs="Times New Roman"/>
          <w:szCs w:val="26"/>
        </w:rPr>
      </w:pPr>
      <w:r>
        <w:rPr>
          <w:rFonts w:cs="Times New Roman"/>
        </w:rPr>
        <w:t>MixUp tạo ảnh tổng hợp bằng cách trộn tuyến tính hai ảnh: I_mix = λ·I₁ + (1-λ)·I₂, λ ~ Beta(0,32, 0,32). Nhãn cũng được gộp từ cả hai ảnh gốc. Mixup = 0,05 trong đề tài (áp dụng 5% ảnh), giúp cải thiện calibration của confidence score và tăng robustness.</w:t>
      </w:r>
    </w:p>
    <w:p w14:paraId="571172BA">
      <w:pPr>
        <w:pStyle w:val="4"/>
        <w:spacing w:before="120" w:after="60" w:line="400" w:lineRule="exact"/>
        <w:rPr>
          <w:rFonts w:ascii="Times New Roman" w:hAnsi="Times New Roman" w:eastAsia="Times New Roman" w:cs="Times New Roman"/>
          <w:szCs w:val="26"/>
        </w:rPr>
      </w:pPr>
      <w:bookmarkStart w:id="35" w:name="_Toc230311658"/>
      <w:r>
        <w:rPr>
          <w:rFonts w:ascii="Times New Roman" w:hAnsi="Times New Roman" w:eastAsia="Times New Roman" w:cs="Times New Roman"/>
        </w:rPr>
        <w:t>2.5.3. Copy-Paste Augmentation</w:t>
      </w:r>
      <w:bookmarkEnd w:id="35"/>
    </w:p>
    <w:p w14:paraId="536B2AE7">
      <w:pPr>
        <w:spacing w:after="120" w:line="400" w:lineRule="exact"/>
        <w:ind w:firstLine="709"/>
        <w:jc w:val="both"/>
        <w:rPr>
          <w:rFonts w:cs="Times New Roman"/>
          <w:szCs w:val="26"/>
        </w:rPr>
      </w:pPr>
      <w:r>
        <w:rPr>
          <w:rFonts w:cs="Times New Roman"/>
        </w:rPr>
        <w:t>Copy-Paste cắt đối tượng từ ảnh nguồn và dán vào ảnh đích ở vị trí ngẫu nhiên, áp dụng scale và rotation ngẫu nhiên. Copy_paste=0,05 trong đề tài. Kỹ thuật này đặc biệt hiệu quả cho lớp Pedestrian – vốn chiếm ít diện tích và khó học – bằng cách tăng số lần xuất hiện trong training.</w:t>
      </w:r>
    </w:p>
    <w:p w14:paraId="5159B7E2">
      <w:pPr>
        <w:pStyle w:val="4"/>
        <w:spacing w:before="120" w:after="60" w:line="400" w:lineRule="exact"/>
        <w:rPr>
          <w:rFonts w:ascii="Times New Roman" w:hAnsi="Times New Roman" w:eastAsia="Times New Roman" w:cs="Times New Roman"/>
          <w:szCs w:val="26"/>
        </w:rPr>
      </w:pPr>
      <w:bookmarkStart w:id="36" w:name="_Toc230311659"/>
      <w:r>
        <w:rPr>
          <w:rFonts w:ascii="Times New Roman" w:hAnsi="Times New Roman" w:eastAsia="Times New Roman" w:cs="Times New Roman"/>
        </w:rPr>
        <w:t>2.5.4. Các biến đổi hình học và màu sắc</w:t>
      </w:r>
      <w:bookmarkEnd w:id="36"/>
    </w:p>
    <w:p w14:paraId="79F03C61">
      <w:pPr>
        <w:spacing w:after="120" w:line="400" w:lineRule="exact"/>
        <w:ind w:firstLine="709"/>
        <w:jc w:val="both"/>
        <w:rPr>
          <w:rFonts w:cs="Times New Roman"/>
          <w:szCs w:val="26"/>
        </w:rPr>
      </w:pPr>
      <w:r>
        <w:rPr>
          <w:rFonts w:cs="Times New Roman"/>
        </w:rPr>
        <w:t>Bên cạnh mosaic, mixup và copy-paste, các biến đổi sau cũng được áp dụng:</w:t>
      </w:r>
    </w:p>
    <w:p w14:paraId="104948EE">
      <w:pPr>
        <w:spacing w:after="120" w:line="400" w:lineRule="exact"/>
        <w:ind w:firstLine="709"/>
        <w:jc w:val="both"/>
        <w:rPr>
          <w:rFonts w:cs="Times New Roman"/>
          <w:szCs w:val="26"/>
        </w:rPr>
      </w:pPr>
      <w:r>
        <w:rPr>
          <w:rFonts w:cs="Times New Roman"/>
        </w:rPr>
        <w:t>• Không gian màu HSV: hsv_h=0,015, hsv_s=0,7, hsv_v=0,4 – biến đổi hue, saturation, value để mô phỏng điều kiện ánh sáng khác nhau.</w:t>
      </w:r>
    </w:p>
    <w:p w14:paraId="667F9751">
      <w:pPr>
        <w:spacing w:after="120" w:line="400" w:lineRule="exact"/>
        <w:ind w:firstLine="709"/>
        <w:jc w:val="both"/>
        <w:rPr>
          <w:rFonts w:cs="Times New Roman"/>
          <w:szCs w:val="26"/>
        </w:rPr>
      </w:pPr>
      <w:r>
        <w:rPr>
          <w:rFonts w:cs="Times New Roman"/>
        </w:rPr>
        <w:t>• Lật dọc/ngang: flipud=0,1, fliplr=0,5 – tăng đa dạng hướng phương tiện.</w:t>
      </w:r>
    </w:p>
    <w:p w14:paraId="47DCFBDB">
      <w:pPr>
        <w:spacing w:after="120" w:line="400" w:lineRule="exact"/>
        <w:ind w:firstLine="709"/>
        <w:jc w:val="both"/>
        <w:rPr>
          <w:rFonts w:cs="Times New Roman"/>
          <w:szCs w:val="26"/>
        </w:rPr>
      </w:pPr>
      <w:r>
        <w:rPr>
          <w:rFonts w:cs="Times New Roman"/>
        </w:rPr>
        <w:t>• Xoay: degrees=5,0 – xoay ảnh trong phạm vi ±5°.</w:t>
      </w:r>
    </w:p>
    <w:p w14:paraId="03B6DCF3">
      <w:pPr>
        <w:spacing w:after="120" w:line="400" w:lineRule="exact"/>
        <w:ind w:firstLine="709"/>
        <w:jc w:val="both"/>
        <w:rPr>
          <w:rFonts w:cs="Times New Roman"/>
          <w:szCs w:val="26"/>
        </w:rPr>
      </w:pPr>
      <w:r>
        <w:rPr>
          <w:rFonts w:cs="Times New Roman"/>
        </w:rPr>
        <w:t>• Dịch chuyển: translate=0,1 – dịch 10% kích thước ảnh.</w:t>
      </w:r>
    </w:p>
    <w:p w14:paraId="19470855">
      <w:pPr>
        <w:spacing w:after="120" w:line="400" w:lineRule="exact"/>
        <w:ind w:firstLine="709"/>
        <w:jc w:val="both"/>
        <w:rPr>
          <w:rFonts w:cs="Times New Roman"/>
          <w:szCs w:val="26"/>
        </w:rPr>
      </w:pPr>
      <w:r>
        <w:rPr>
          <w:rFonts w:cs="Times New Roman"/>
        </w:rPr>
        <w:t>• Co dãn: scale=0,5 – zoom in/out 50%.</w:t>
      </w:r>
    </w:p>
    <w:p w14:paraId="5517653E">
      <w:pPr>
        <w:spacing w:after="120" w:line="400" w:lineRule="exact"/>
        <w:ind w:firstLine="709"/>
        <w:jc w:val="both"/>
        <w:rPr>
          <w:rFonts w:cs="Times New Roman"/>
          <w:szCs w:val="26"/>
        </w:rPr>
      </w:pPr>
      <w:r>
        <w:rPr>
          <w:rFonts w:cs="Times New Roman"/>
        </w:rPr>
        <w:t>• Cắt xén: shear=1,0 – biến đổi shear ±1°.</w:t>
      </w:r>
    </w:p>
    <w:p w14:paraId="7D93D67C">
      <w:pPr>
        <w:spacing w:after="120" w:line="400" w:lineRule="exact"/>
        <w:ind w:firstLine="709"/>
        <w:jc w:val="both"/>
        <w:rPr>
          <w:rFonts w:cs="Times New Roman"/>
          <w:szCs w:val="26"/>
        </w:rPr>
      </w:pPr>
      <w:r>
        <w:rPr>
          <w:rFonts w:cs="Times New Roman"/>
        </w:rPr>
        <w:t>• Random Erasing: erasing=0,3 – xóa ngẫu nhiên 30% vùng ảnh, tăng robustness với đối tượng bị che khuất một phần.</w:t>
      </w:r>
    </w:p>
    <w:p w14:paraId="2B984085">
      <w:pPr>
        <w:spacing w:line="400" w:lineRule="exact"/>
        <w:jc w:val="center"/>
        <w:rPr>
          <w:rFonts w:cs="Times New Roman"/>
          <w:szCs w:val="26"/>
        </w:rPr>
      </w:pPr>
    </w:p>
    <w:p w14:paraId="0AEFF055">
      <w:pPr>
        <w:jc w:val="center"/>
        <w:rPr>
          <w:rFonts w:cs="Times New Roman"/>
          <w:szCs w:val="26"/>
        </w:rPr>
      </w:pPr>
      <w:r>
        <w:rPr>
          <w:rFonts w:cs="Times New Roman"/>
        </w:rPr>
        <w:drawing>
          <wp:inline distT="0" distB="0" distL="0" distR="0">
            <wp:extent cx="4679950" cy="2552700"/>
            <wp:effectExtent l="0" t="0" r="0" b="0"/>
            <wp:docPr id="1410545474" name="Picture 1410545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45474" name="Picture 1410545474"/>
                    <pic:cNvPicPr>
                      <a:picLocks noChangeAspect="1"/>
                    </pic:cNvPicPr>
                  </pic:nvPicPr>
                  <pic:blipFill>
                    <a:blip r:embed="rId11"/>
                    <a:stretch>
                      <a:fillRect/>
                    </a:stretch>
                  </pic:blipFill>
                  <pic:spPr>
                    <a:xfrm>
                      <a:off x="0" y="0"/>
                      <a:ext cx="4680000" cy="2552727"/>
                    </a:xfrm>
                    <a:prstGeom prst="rect">
                      <a:avLst/>
                    </a:prstGeom>
                  </pic:spPr>
                </pic:pic>
              </a:graphicData>
            </a:graphic>
          </wp:inline>
        </w:drawing>
      </w:r>
    </w:p>
    <w:p w14:paraId="31E3A154">
      <w:pPr>
        <w:jc w:val="center"/>
        <w:rPr>
          <w:rFonts w:cs="Times New Roman"/>
          <w:szCs w:val="26"/>
        </w:rPr>
      </w:pPr>
      <w:r>
        <w:rPr>
          <w:rFonts w:cs="Times New Roman"/>
          <w:i/>
          <w:szCs w:val="24"/>
        </w:rPr>
        <w:t>Hình 2.4. Minh họa các kỹ thuật augmentation: mosaic, mixup, copy-paste</w:t>
      </w:r>
    </w:p>
    <w:p w14:paraId="04B0F30E">
      <w:pPr>
        <w:pStyle w:val="2"/>
        <w:pageBreakBefore/>
        <w:spacing w:before="240" w:after="120" w:line="400" w:lineRule="exact"/>
        <w:jc w:val="center"/>
        <w:rPr>
          <w:rFonts w:ascii="Times New Roman" w:hAnsi="Times New Roman" w:eastAsia="Times New Roman" w:cs="Times New Roman"/>
        </w:rPr>
      </w:pPr>
      <w:bookmarkStart w:id="37" w:name="_Toc230311660"/>
      <w:r>
        <w:rPr>
          <w:rFonts w:ascii="Times New Roman" w:hAnsi="Times New Roman" w:eastAsia="Times New Roman" w:cs="Times New Roman"/>
        </w:rPr>
        <w:t>CHƯƠNG 3. PHÂN TÍCH VÀ THIẾT KẾ HỆ THỐNG</w:t>
      </w:r>
      <w:bookmarkEnd w:id="37"/>
    </w:p>
    <w:p w14:paraId="136903E8">
      <w:pPr>
        <w:pStyle w:val="3"/>
        <w:spacing w:before="160" w:after="80" w:line="400" w:lineRule="exact"/>
        <w:rPr>
          <w:rFonts w:ascii="Times New Roman" w:hAnsi="Times New Roman" w:eastAsia="Times New Roman" w:cs="Times New Roman"/>
        </w:rPr>
      </w:pPr>
      <w:bookmarkStart w:id="38" w:name="_Toc230311661"/>
      <w:r>
        <w:rPr>
          <w:rFonts w:ascii="Times New Roman" w:hAnsi="Times New Roman" w:eastAsia="Times New Roman" w:cs="Times New Roman"/>
        </w:rPr>
        <w:t>3.1. Đặc tả yêu cầu hệ thống</w:t>
      </w:r>
      <w:bookmarkEnd w:id="38"/>
    </w:p>
    <w:p w14:paraId="3EC78804">
      <w:pPr>
        <w:pStyle w:val="4"/>
        <w:spacing w:before="120" w:after="60" w:line="400" w:lineRule="exact"/>
        <w:rPr>
          <w:rFonts w:ascii="Times New Roman" w:hAnsi="Times New Roman" w:eastAsia="Times New Roman" w:cs="Times New Roman"/>
          <w:szCs w:val="26"/>
        </w:rPr>
      </w:pPr>
      <w:bookmarkStart w:id="39" w:name="_Toc230311662"/>
      <w:r>
        <w:rPr>
          <w:rFonts w:ascii="Times New Roman" w:hAnsi="Times New Roman" w:eastAsia="Times New Roman" w:cs="Times New Roman"/>
        </w:rPr>
        <w:t>3.1.1. Yêu cầu chức năng</w:t>
      </w:r>
      <w:bookmarkEnd w:id="39"/>
    </w:p>
    <w:p w14:paraId="07B9C5CB">
      <w:pPr>
        <w:spacing w:after="120" w:line="400" w:lineRule="exact"/>
        <w:ind w:firstLine="709"/>
        <w:jc w:val="both"/>
        <w:rPr>
          <w:rFonts w:cs="Times New Roman"/>
          <w:szCs w:val="26"/>
        </w:rPr>
      </w:pPr>
      <w:r>
        <w:rPr>
          <w:rFonts w:cs="Times New Roman"/>
        </w:rPr>
        <w:t>Hệ thống giám sát giao thông được thiết kế để đáp ứng các yêu cầu chức năng sau đây, được phân loại theo mức độ ưu tiên (Must Have / Should Have / Nice to Have):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7"/>
        <w:gridCol w:w="1547"/>
        <w:gridCol w:w="1391"/>
        <w:gridCol w:w="1419"/>
        <w:gridCol w:w="3350"/>
      </w:tblGrid>
      <w:tr w14:paraId="2B729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CE5A308">
            <w:pPr>
              <w:spacing w:after="0" w:line="240" w:lineRule="auto"/>
              <w:rPr>
                <w:rFonts w:cs="Times New Roman"/>
                <w:szCs w:val="26"/>
              </w:rPr>
            </w:pPr>
            <w:r>
              <w:rPr>
                <w:rFonts w:cs="Times New Roman"/>
                <w:b/>
              </w:rPr>
              <w:t>ID</w:t>
            </w:r>
          </w:p>
        </w:tc>
        <w:tc>
          <w:tcPr>
            <w:tcW w:w="1758" w:type="dxa"/>
          </w:tcPr>
          <w:p w14:paraId="10AC6325">
            <w:pPr>
              <w:spacing w:after="0" w:line="240" w:lineRule="auto"/>
              <w:rPr>
                <w:rFonts w:cs="Times New Roman"/>
                <w:szCs w:val="26"/>
              </w:rPr>
            </w:pPr>
            <w:r>
              <w:rPr>
                <w:rFonts w:cs="Times New Roman"/>
                <w:b/>
              </w:rPr>
              <w:t>Chức năng</w:t>
            </w:r>
          </w:p>
        </w:tc>
        <w:tc>
          <w:tcPr>
            <w:tcW w:w="1758" w:type="dxa"/>
          </w:tcPr>
          <w:p w14:paraId="40643205">
            <w:pPr>
              <w:spacing w:after="0" w:line="240" w:lineRule="auto"/>
              <w:rPr>
                <w:rFonts w:cs="Times New Roman"/>
                <w:szCs w:val="26"/>
              </w:rPr>
            </w:pPr>
            <w:r>
              <w:rPr>
                <w:rFonts w:cs="Times New Roman"/>
                <w:b/>
              </w:rPr>
              <w:t>Tác nhân</w:t>
            </w:r>
          </w:p>
        </w:tc>
        <w:tc>
          <w:tcPr>
            <w:tcW w:w="1758" w:type="dxa"/>
          </w:tcPr>
          <w:p w14:paraId="5EDFD0C4">
            <w:pPr>
              <w:spacing w:after="0" w:line="240" w:lineRule="auto"/>
              <w:rPr>
                <w:rFonts w:cs="Times New Roman"/>
                <w:szCs w:val="26"/>
              </w:rPr>
            </w:pPr>
            <w:r>
              <w:rPr>
                <w:rFonts w:cs="Times New Roman"/>
                <w:b/>
              </w:rPr>
              <w:t>Ưu tiên</w:t>
            </w:r>
          </w:p>
        </w:tc>
        <w:tc>
          <w:tcPr>
            <w:tcW w:w="1758" w:type="dxa"/>
          </w:tcPr>
          <w:p w14:paraId="4B58DF12">
            <w:pPr>
              <w:spacing w:after="0" w:line="240" w:lineRule="auto"/>
              <w:rPr>
                <w:rFonts w:cs="Times New Roman"/>
                <w:szCs w:val="26"/>
              </w:rPr>
            </w:pPr>
            <w:r>
              <w:rPr>
                <w:rFonts w:cs="Times New Roman"/>
                <w:b/>
              </w:rPr>
              <w:t>Mô tả</w:t>
            </w:r>
          </w:p>
        </w:tc>
      </w:tr>
      <w:tr w14:paraId="6AC3A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60A215D">
            <w:pPr>
              <w:spacing w:after="0" w:line="240" w:lineRule="auto"/>
              <w:rPr>
                <w:rFonts w:cs="Times New Roman"/>
                <w:szCs w:val="26"/>
              </w:rPr>
            </w:pPr>
            <w:r>
              <w:rPr>
                <w:rFonts w:cs="Times New Roman"/>
              </w:rPr>
              <w:t>UC-01</w:t>
            </w:r>
          </w:p>
        </w:tc>
        <w:tc>
          <w:tcPr>
            <w:tcW w:w="1758" w:type="dxa"/>
          </w:tcPr>
          <w:p w14:paraId="2DAEDC6E">
            <w:pPr>
              <w:spacing w:after="0" w:line="240" w:lineRule="auto"/>
              <w:rPr>
                <w:rFonts w:cs="Times New Roman"/>
                <w:szCs w:val="26"/>
              </w:rPr>
            </w:pPr>
            <w:r>
              <w:rPr>
                <w:rFonts w:cs="Times New Roman"/>
              </w:rPr>
              <w:t>Tải lên và xử lý ảnh tĩnh</w:t>
            </w:r>
          </w:p>
        </w:tc>
        <w:tc>
          <w:tcPr>
            <w:tcW w:w="1758" w:type="dxa"/>
          </w:tcPr>
          <w:p w14:paraId="284B342A">
            <w:pPr>
              <w:spacing w:after="0" w:line="240" w:lineRule="auto"/>
              <w:rPr>
                <w:rFonts w:cs="Times New Roman"/>
                <w:szCs w:val="26"/>
              </w:rPr>
            </w:pPr>
            <w:r>
              <w:rPr>
                <w:rFonts w:cs="Times New Roman"/>
              </w:rPr>
              <w:t>Người dùng</w:t>
            </w:r>
          </w:p>
        </w:tc>
        <w:tc>
          <w:tcPr>
            <w:tcW w:w="1758" w:type="dxa"/>
          </w:tcPr>
          <w:p w14:paraId="681CFEAE">
            <w:pPr>
              <w:spacing w:after="0" w:line="240" w:lineRule="auto"/>
              <w:rPr>
                <w:rFonts w:cs="Times New Roman"/>
                <w:szCs w:val="26"/>
              </w:rPr>
            </w:pPr>
            <w:r>
              <w:rPr>
                <w:rFonts w:cs="Times New Roman"/>
              </w:rPr>
              <w:t>Must Have</w:t>
            </w:r>
          </w:p>
        </w:tc>
        <w:tc>
          <w:tcPr>
            <w:tcW w:w="1758" w:type="dxa"/>
          </w:tcPr>
          <w:p w14:paraId="3B6347BB">
            <w:pPr>
              <w:spacing w:after="0" w:line="240" w:lineRule="auto"/>
              <w:rPr>
                <w:rFonts w:cs="Times New Roman"/>
                <w:szCs w:val="26"/>
              </w:rPr>
            </w:pPr>
            <w:r>
              <w:rPr>
                <w:rFonts w:cs="Times New Roman"/>
              </w:rPr>
              <w:t>Hệ thống nhận ảnh JPEG/PNG, chạy inference YOLOv11, trả về ảnh có bbox và danh sách đối tượng</w:t>
            </w:r>
          </w:p>
        </w:tc>
      </w:tr>
      <w:tr w14:paraId="5E3AC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F0564E7">
            <w:pPr>
              <w:spacing w:after="0" w:line="240" w:lineRule="auto"/>
              <w:rPr>
                <w:rFonts w:cs="Times New Roman"/>
                <w:szCs w:val="26"/>
              </w:rPr>
            </w:pPr>
            <w:r>
              <w:rPr>
                <w:rFonts w:cs="Times New Roman"/>
              </w:rPr>
              <w:t>UC-02</w:t>
            </w:r>
          </w:p>
        </w:tc>
        <w:tc>
          <w:tcPr>
            <w:tcW w:w="1758" w:type="dxa"/>
          </w:tcPr>
          <w:p w14:paraId="3CFCDAD1">
            <w:pPr>
              <w:spacing w:after="0" w:line="240" w:lineRule="auto"/>
              <w:rPr>
                <w:rFonts w:cs="Times New Roman"/>
                <w:szCs w:val="26"/>
              </w:rPr>
            </w:pPr>
            <w:r>
              <w:rPr>
                <w:rFonts w:cs="Times New Roman"/>
              </w:rPr>
              <w:t>Xử lý video bất đồng bộ</w:t>
            </w:r>
          </w:p>
        </w:tc>
        <w:tc>
          <w:tcPr>
            <w:tcW w:w="1758" w:type="dxa"/>
          </w:tcPr>
          <w:p w14:paraId="4B636927">
            <w:pPr>
              <w:spacing w:after="0" w:line="240" w:lineRule="auto"/>
              <w:rPr>
                <w:rFonts w:cs="Times New Roman"/>
                <w:szCs w:val="26"/>
              </w:rPr>
            </w:pPr>
            <w:r>
              <w:rPr>
                <w:rFonts w:cs="Times New Roman"/>
              </w:rPr>
              <w:t>Người dùng</w:t>
            </w:r>
          </w:p>
        </w:tc>
        <w:tc>
          <w:tcPr>
            <w:tcW w:w="1758" w:type="dxa"/>
          </w:tcPr>
          <w:p w14:paraId="3FC5E638">
            <w:pPr>
              <w:spacing w:after="0" w:line="240" w:lineRule="auto"/>
              <w:rPr>
                <w:rFonts w:cs="Times New Roman"/>
                <w:szCs w:val="26"/>
              </w:rPr>
            </w:pPr>
            <w:r>
              <w:rPr>
                <w:rFonts w:cs="Times New Roman"/>
              </w:rPr>
              <w:t>Must Have</w:t>
            </w:r>
          </w:p>
        </w:tc>
        <w:tc>
          <w:tcPr>
            <w:tcW w:w="1758" w:type="dxa"/>
          </w:tcPr>
          <w:p w14:paraId="261DBF26">
            <w:pPr>
              <w:spacing w:after="0" w:line="240" w:lineRule="auto"/>
              <w:rPr>
                <w:rFonts w:cs="Times New Roman"/>
                <w:szCs w:val="26"/>
              </w:rPr>
            </w:pPr>
            <w:r>
              <w:rPr>
                <w:rFonts w:cs="Times New Roman"/>
              </w:rPr>
              <w:t>Nhận file video MP4, xếp hàng job, xử lý background, trả về video có annotation</w:t>
            </w:r>
          </w:p>
        </w:tc>
      </w:tr>
      <w:tr w14:paraId="463CE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12D97CE">
            <w:pPr>
              <w:spacing w:after="0" w:line="240" w:lineRule="auto"/>
              <w:rPr>
                <w:rFonts w:cs="Times New Roman"/>
                <w:szCs w:val="26"/>
              </w:rPr>
            </w:pPr>
            <w:r>
              <w:rPr>
                <w:rFonts w:cs="Times New Roman"/>
              </w:rPr>
              <w:t>UC-03</w:t>
            </w:r>
          </w:p>
        </w:tc>
        <w:tc>
          <w:tcPr>
            <w:tcW w:w="1758" w:type="dxa"/>
          </w:tcPr>
          <w:p w14:paraId="1D256D3D">
            <w:pPr>
              <w:spacing w:after="0" w:line="240" w:lineRule="auto"/>
              <w:rPr>
                <w:rFonts w:cs="Times New Roman"/>
                <w:szCs w:val="26"/>
              </w:rPr>
            </w:pPr>
            <w:r>
              <w:rPr>
                <w:rFonts w:cs="Times New Roman"/>
              </w:rPr>
              <w:t>Theo dõi tiến độ job</w:t>
            </w:r>
          </w:p>
        </w:tc>
        <w:tc>
          <w:tcPr>
            <w:tcW w:w="1758" w:type="dxa"/>
          </w:tcPr>
          <w:p w14:paraId="3FDC87DD">
            <w:pPr>
              <w:spacing w:after="0" w:line="240" w:lineRule="auto"/>
              <w:rPr>
                <w:rFonts w:cs="Times New Roman"/>
                <w:szCs w:val="26"/>
              </w:rPr>
            </w:pPr>
            <w:r>
              <w:rPr>
                <w:rFonts w:cs="Times New Roman"/>
              </w:rPr>
              <w:t>Người dùng</w:t>
            </w:r>
          </w:p>
        </w:tc>
        <w:tc>
          <w:tcPr>
            <w:tcW w:w="1758" w:type="dxa"/>
          </w:tcPr>
          <w:p w14:paraId="0A5506CD">
            <w:pPr>
              <w:spacing w:after="0" w:line="240" w:lineRule="auto"/>
              <w:rPr>
                <w:rFonts w:cs="Times New Roman"/>
                <w:szCs w:val="26"/>
              </w:rPr>
            </w:pPr>
            <w:r>
              <w:rPr>
                <w:rFonts w:cs="Times New Roman"/>
              </w:rPr>
              <w:t>Must Have</w:t>
            </w:r>
          </w:p>
        </w:tc>
        <w:tc>
          <w:tcPr>
            <w:tcW w:w="1758" w:type="dxa"/>
          </w:tcPr>
          <w:p w14:paraId="7AF28DF5">
            <w:pPr>
              <w:spacing w:after="0" w:line="240" w:lineRule="auto"/>
              <w:rPr>
                <w:rFonts w:cs="Times New Roman"/>
                <w:szCs w:val="26"/>
              </w:rPr>
            </w:pPr>
            <w:r>
              <w:rPr>
                <w:rFonts w:cs="Times New Roman"/>
              </w:rPr>
              <w:t>Truy vấn trạng thái job (pending/running/done/failed) và tải kết quả</w:t>
            </w:r>
          </w:p>
        </w:tc>
      </w:tr>
      <w:tr w14:paraId="471FA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942A550">
            <w:pPr>
              <w:spacing w:after="0" w:line="240" w:lineRule="auto"/>
              <w:rPr>
                <w:rFonts w:cs="Times New Roman"/>
                <w:szCs w:val="26"/>
              </w:rPr>
            </w:pPr>
            <w:r>
              <w:rPr>
                <w:rFonts w:cs="Times New Roman"/>
              </w:rPr>
              <w:t>UC-04</w:t>
            </w:r>
          </w:p>
        </w:tc>
        <w:tc>
          <w:tcPr>
            <w:tcW w:w="1758" w:type="dxa"/>
          </w:tcPr>
          <w:p w14:paraId="7CCCB4A4">
            <w:pPr>
              <w:spacing w:after="0" w:line="240" w:lineRule="auto"/>
              <w:rPr>
                <w:rFonts w:cs="Times New Roman"/>
                <w:szCs w:val="26"/>
              </w:rPr>
            </w:pPr>
            <w:r>
              <w:rPr>
                <w:rFonts w:cs="Times New Roman"/>
              </w:rPr>
              <w:t>Phát hiện đối tượng realtime (webcam)</w:t>
            </w:r>
          </w:p>
        </w:tc>
        <w:tc>
          <w:tcPr>
            <w:tcW w:w="1758" w:type="dxa"/>
          </w:tcPr>
          <w:p w14:paraId="543AFBD3">
            <w:pPr>
              <w:spacing w:after="0" w:line="240" w:lineRule="auto"/>
              <w:rPr>
                <w:rFonts w:cs="Times New Roman"/>
                <w:szCs w:val="26"/>
              </w:rPr>
            </w:pPr>
            <w:r>
              <w:rPr>
                <w:rFonts w:cs="Times New Roman"/>
              </w:rPr>
              <w:t>Người dùng</w:t>
            </w:r>
          </w:p>
        </w:tc>
        <w:tc>
          <w:tcPr>
            <w:tcW w:w="1758" w:type="dxa"/>
          </w:tcPr>
          <w:p w14:paraId="75DBBE6B">
            <w:pPr>
              <w:spacing w:after="0" w:line="240" w:lineRule="auto"/>
              <w:rPr>
                <w:rFonts w:cs="Times New Roman"/>
                <w:szCs w:val="26"/>
              </w:rPr>
            </w:pPr>
            <w:r>
              <w:rPr>
                <w:rFonts w:cs="Times New Roman"/>
              </w:rPr>
              <w:t>Should Have</w:t>
            </w:r>
          </w:p>
        </w:tc>
        <w:tc>
          <w:tcPr>
            <w:tcW w:w="1758" w:type="dxa"/>
          </w:tcPr>
          <w:p w14:paraId="0A24F6E0">
            <w:pPr>
              <w:spacing w:after="0" w:line="240" w:lineRule="auto"/>
              <w:rPr>
                <w:rFonts w:cs="Times New Roman"/>
                <w:szCs w:val="26"/>
              </w:rPr>
            </w:pPr>
            <w:r>
              <w:rPr>
                <w:rFonts w:cs="Times New Roman"/>
              </w:rPr>
              <w:t>Stream từ webcam, nhận kết quả detection theo thời gian thực</w:t>
            </w:r>
          </w:p>
        </w:tc>
      </w:tr>
      <w:tr w14:paraId="7E5A1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463CF1C">
            <w:pPr>
              <w:spacing w:after="0" w:line="240" w:lineRule="auto"/>
              <w:rPr>
                <w:rFonts w:cs="Times New Roman"/>
                <w:szCs w:val="26"/>
              </w:rPr>
            </w:pPr>
            <w:r>
              <w:rPr>
                <w:rFonts w:cs="Times New Roman"/>
              </w:rPr>
              <w:t>UC-05</w:t>
            </w:r>
          </w:p>
        </w:tc>
        <w:tc>
          <w:tcPr>
            <w:tcW w:w="1758" w:type="dxa"/>
          </w:tcPr>
          <w:p w14:paraId="240D2D7B">
            <w:pPr>
              <w:spacing w:after="0" w:line="240" w:lineRule="auto"/>
              <w:rPr>
                <w:rFonts w:cs="Times New Roman"/>
                <w:szCs w:val="26"/>
              </w:rPr>
            </w:pPr>
            <w:r>
              <w:rPr>
                <w:rFonts w:cs="Times New Roman"/>
              </w:rPr>
              <w:t>Ước lượng tốc độ phương tiện</w:t>
            </w:r>
          </w:p>
        </w:tc>
        <w:tc>
          <w:tcPr>
            <w:tcW w:w="1758" w:type="dxa"/>
          </w:tcPr>
          <w:p w14:paraId="28968607">
            <w:pPr>
              <w:spacing w:after="0" w:line="240" w:lineRule="auto"/>
              <w:rPr>
                <w:rFonts w:cs="Times New Roman"/>
                <w:szCs w:val="26"/>
              </w:rPr>
            </w:pPr>
            <w:r>
              <w:rPr>
                <w:rFonts w:cs="Times New Roman"/>
              </w:rPr>
              <w:t>Hệ thống</w:t>
            </w:r>
          </w:p>
        </w:tc>
        <w:tc>
          <w:tcPr>
            <w:tcW w:w="1758" w:type="dxa"/>
          </w:tcPr>
          <w:p w14:paraId="31A072D1">
            <w:pPr>
              <w:spacing w:after="0" w:line="240" w:lineRule="auto"/>
              <w:rPr>
                <w:rFonts w:cs="Times New Roman"/>
                <w:szCs w:val="26"/>
              </w:rPr>
            </w:pPr>
            <w:r>
              <w:rPr>
                <w:rFonts w:cs="Times New Roman"/>
              </w:rPr>
              <w:t>Should Have</w:t>
            </w:r>
          </w:p>
        </w:tc>
        <w:tc>
          <w:tcPr>
            <w:tcW w:w="1758" w:type="dxa"/>
          </w:tcPr>
          <w:p w14:paraId="73617F35">
            <w:pPr>
              <w:spacing w:after="0" w:line="240" w:lineRule="auto"/>
              <w:rPr>
                <w:rFonts w:cs="Times New Roman"/>
                <w:szCs w:val="26"/>
              </w:rPr>
            </w:pPr>
            <w:r>
              <w:rPr>
                <w:rFonts w:cs="Times New Roman"/>
              </w:rPr>
              <w:t>Tính toán tốc độ km/h cho từng phương tiện được tracking, cảnh báo vượt tốc</w:t>
            </w:r>
          </w:p>
        </w:tc>
      </w:tr>
      <w:tr w14:paraId="41C1B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17656C0">
            <w:pPr>
              <w:spacing w:after="0" w:line="240" w:lineRule="auto"/>
              <w:rPr>
                <w:rFonts w:cs="Times New Roman"/>
                <w:szCs w:val="26"/>
              </w:rPr>
            </w:pPr>
            <w:r>
              <w:rPr>
                <w:rFonts w:cs="Times New Roman"/>
              </w:rPr>
              <w:t>UC-06</w:t>
            </w:r>
          </w:p>
        </w:tc>
        <w:tc>
          <w:tcPr>
            <w:tcW w:w="1758" w:type="dxa"/>
          </w:tcPr>
          <w:p w14:paraId="13EADB58">
            <w:pPr>
              <w:spacing w:after="0" w:line="240" w:lineRule="auto"/>
              <w:rPr>
                <w:rFonts w:cs="Times New Roman"/>
                <w:szCs w:val="26"/>
              </w:rPr>
            </w:pPr>
            <w:r>
              <w:rPr>
                <w:rFonts w:cs="Times New Roman"/>
              </w:rPr>
              <w:t>Phát hiện tắc nghẽn giao thông</w:t>
            </w:r>
          </w:p>
        </w:tc>
        <w:tc>
          <w:tcPr>
            <w:tcW w:w="1758" w:type="dxa"/>
          </w:tcPr>
          <w:p w14:paraId="33ED7F68">
            <w:pPr>
              <w:spacing w:after="0" w:line="240" w:lineRule="auto"/>
              <w:rPr>
                <w:rFonts w:cs="Times New Roman"/>
                <w:szCs w:val="26"/>
              </w:rPr>
            </w:pPr>
            <w:r>
              <w:rPr>
                <w:rFonts w:cs="Times New Roman"/>
              </w:rPr>
              <w:t>Hệ thống</w:t>
            </w:r>
          </w:p>
        </w:tc>
        <w:tc>
          <w:tcPr>
            <w:tcW w:w="1758" w:type="dxa"/>
          </w:tcPr>
          <w:p w14:paraId="393D9AB7">
            <w:pPr>
              <w:spacing w:after="0" w:line="240" w:lineRule="auto"/>
              <w:rPr>
                <w:rFonts w:cs="Times New Roman"/>
                <w:szCs w:val="26"/>
              </w:rPr>
            </w:pPr>
            <w:r>
              <w:rPr>
                <w:rFonts w:cs="Times New Roman"/>
              </w:rPr>
              <w:t>Should Have</w:t>
            </w:r>
          </w:p>
        </w:tc>
        <w:tc>
          <w:tcPr>
            <w:tcW w:w="1758" w:type="dxa"/>
          </w:tcPr>
          <w:p w14:paraId="0B652178">
            <w:pPr>
              <w:spacing w:after="0" w:line="240" w:lineRule="auto"/>
              <w:rPr>
                <w:rFonts w:cs="Times New Roman"/>
                <w:szCs w:val="26"/>
              </w:rPr>
            </w:pPr>
            <w:r>
              <w:rPr>
                <w:rFonts w:cs="Times New Roman"/>
              </w:rPr>
              <w:t>Phân tích mật độ phương tiện theo ROI, phân loại mức độ tắc nghẽn</w:t>
            </w:r>
          </w:p>
        </w:tc>
      </w:tr>
      <w:tr w14:paraId="3F7E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02C269B">
            <w:pPr>
              <w:spacing w:after="0" w:line="240" w:lineRule="auto"/>
              <w:rPr>
                <w:rFonts w:cs="Times New Roman"/>
                <w:szCs w:val="26"/>
              </w:rPr>
            </w:pPr>
            <w:r>
              <w:rPr>
                <w:rFonts w:cs="Times New Roman"/>
              </w:rPr>
              <w:t>UC-07</w:t>
            </w:r>
          </w:p>
        </w:tc>
        <w:tc>
          <w:tcPr>
            <w:tcW w:w="1758" w:type="dxa"/>
          </w:tcPr>
          <w:p w14:paraId="78D1D75B">
            <w:pPr>
              <w:spacing w:after="0" w:line="240" w:lineRule="auto"/>
              <w:rPr>
                <w:rFonts w:cs="Times New Roman"/>
                <w:szCs w:val="26"/>
              </w:rPr>
            </w:pPr>
            <w:r>
              <w:rPr>
                <w:rFonts w:cs="Times New Roman"/>
              </w:rPr>
              <w:t>Phát hiện sự cố giao thông</w:t>
            </w:r>
          </w:p>
        </w:tc>
        <w:tc>
          <w:tcPr>
            <w:tcW w:w="1758" w:type="dxa"/>
          </w:tcPr>
          <w:p w14:paraId="253FB01A">
            <w:pPr>
              <w:spacing w:after="0" w:line="240" w:lineRule="auto"/>
              <w:rPr>
                <w:rFonts w:cs="Times New Roman"/>
                <w:szCs w:val="26"/>
              </w:rPr>
            </w:pPr>
            <w:r>
              <w:rPr>
                <w:rFonts w:cs="Times New Roman"/>
              </w:rPr>
              <w:t>Hệ thống</w:t>
            </w:r>
          </w:p>
        </w:tc>
        <w:tc>
          <w:tcPr>
            <w:tcW w:w="1758" w:type="dxa"/>
          </w:tcPr>
          <w:p w14:paraId="17539A9B">
            <w:pPr>
              <w:spacing w:after="0" w:line="240" w:lineRule="auto"/>
              <w:rPr>
                <w:rFonts w:cs="Times New Roman"/>
                <w:szCs w:val="26"/>
              </w:rPr>
            </w:pPr>
            <w:r>
              <w:rPr>
                <w:rFonts w:cs="Times New Roman"/>
              </w:rPr>
              <w:t>Must Have</w:t>
            </w:r>
          </w:p>
        </w:tc>
        <w:tc>
          <w:tcPr>
            <w:tcW w:w="1758" w:type="dxa"/>
          </w:tcPr>
          <w:p w14:paraId="7D5EF8E2">
            <w:pPr>
              <w:spacing w:after="0" w:line="240" w:lineRule="auto"/>
              <w:rPr>
                <w:rFonts w:cs="Times New Roman"/>
                <w:szCs w:val="26"/>
              </w:rPr>
            </w:pPr>
            <w:r>
              <w:rPr>
                <w:rFonts w:cs="Times New Roman"/>
              </w:rPr>
              <w:t>Phát hiện 6 loại sự cố: va chạm, dừng bất thường, đi ngược chiều, vật cản, nguy hiểm người đi bộ, bất thường</w:t>
            </w:r>
          </w:p>
        </w:tc>
      </w:tr>
      <w:tr w14:paraId="3FA4F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2A53824">
            <w:pPr>
              <w:spacing w:after="0" w:line="240" w:lineRule="auto"/>
              <w:rPr>
                <w:rFonts w:cs="Times New Roman"/>
                <w:szCs w:val="26"/>
              </w:rPr>
            </w:pPr>
            <w:r>
              <w:rPr>
                <w:rFonts w:cs="Times New Roman"/>
              </w:rPr>
              <w:t>UC-08</w:t>
            </w:r>
          </w:p>
        </w:tc>
        <w:tc>
          <w:tcPr>
            <w:tcW w:w="1758" w:type="dxa"/>
          </w:tcPr>
          <w:p w14:paraId="17677653">
            <w:pPr>
              <w:spacing w:after="0" w:line="240" w:lineRule="auto"/>
              <w:rPr>
                <w:rFonts w:cs="Times New Roman"/>
                <w:szCs w:val="26"/>
              </w:rPr>
            </w:pPr>
            <w:r>
              <w:rPr>
                <w:rFonts w:cs="Times New Roman"/>
              </w:rPr>
              <w:t>Gửi cảnh báo tự động</w:t>
            </w:r>
          </w:p>
        </w:tc>
        <w:tc>
          <w:tcPr>
            <w:tcW w:w="1758" w:type="dxa"/>
          </w:tcPr>
          <w:p w14:paraId="77331F4D">
            <w:pPr>
              <w:spacing w:after="0" w:line="240" w:lineRule="auto"/>
              <w:rPr>
                <w:rFonts w:cs="Times New Roman"/>
                <w:szCs w:val="26"/>
              </w:rPr>
            </w:pPr>
            <w:r>
              <w:rPr>
                <w:rFonts w:cs="Times New Roman"/>
              </w:rPr>
              <w:t>Hệ thống</w:t>
            </w:r>
          </w:p>
        </w:tc>
        <w:tc>
          <w:tcPr>
            <w:tcW w:w="1758" w:type="dxa"/>
          </w:tcPr>
          <w:p w14:paraId="7F44B2F2">
            <w:pPr>
              <w:spacing w:after="0" w:line="240" w:lineRule="auto"/>
              <w:rPr>
                <w:rFonts w:cs="Times New Roman"/>
                <w:szCs w:val="26"/>
              </w:rPr>
            </w:pPr>
            <w:r>
              <w:rPr>
                <w:rFonts w:cs="Times New Roman"/>
              </w:rPr>
              <w:t>Should Have</w:t>
            </w:r>
          </w:p>
        </w:tc>
        <w:tc>
          <w:tcPr>
            <w:tcW w:w="1758" w:type="dxa"/>
          </w:tcPr>
          <w:p w14:paraId="0991F65D">
            <w:pPr>
              <w:spacing w:after="0" w:line="240" w:lineRule="auto"/>
              <w:rPr>
                <w:rFonts w:cs="Times New Roman"/>
                <w:szCs w:val="26"/>
              </w:rPr>
            </w:pPr>
            <w:r>
              <w:rPr>
                <w:rFonts w:cs="Times New Roman"/>
              </w:rPr>
              <w:t>Gửi thông báo qua email/webhook khi phát hiện sự cố nghiêm trọng</w:t>
            </w:r>
          </w:p>
        </w:tc>
      </w:tr>
      <w:tr w14:paraId="44350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6DB0846">
            <w:pPr>
              <w:spacing w:after="0" w:line="240" w:lineRule="auto"/>
              <w:rPr>
                <w:rFonts w:cs="Times New Roman"/>
                <w:szCs w:val="26"/>
              </w:rPr>
            </w:pPr>
            <w:r>
              <w:rPr>
                <w:rFonts w:cs="Times New Roman"/>
              </w:rPr>
              <w:t>UC-09</w:t>
            </w:r>
          </w:p>
        </w:tc>
        <w:tc>
          <w:tcPr>
            <w:tcW w:w="1758" w:type="dxa"/>
          </w:tcPr>
          <w:p w14:paraId="0BD93262">
            <w:pPr>
              <w:spacing w:after="0" w:line="240" w:lineRule="auto"/>
              <w:rPr>
                <w:rFonts w:cs="Times New Roman"/>
                <w:szCs w:val="26"/>
              </w:rPr>
            </w:pPr>
            <w:r>
              <w:rPr>
                <w:rFonts w:cs="Times New Roman"/>
              </w:rPr>
              <w:t>Phân tích luồng giao thông</w:t>
            </w:r>
          </w:p>
        </w:tc>
        <w:tc>
          <w:tcPr>
            <w:tcW w:w="1758" w:type="dxa"/>
          </w:tcPr>
          <w:p w14:paraId="266EA1FC">
            <w:pPr>
              <w:spacing w:after="0" w:line="240" w:lineRule="auto"/>
              <w:rPr>
                <w:rFonts w:cs="Times New Roman"/>
                <w:szCs w:val="26"/>
              </w:rPr>
            </w:pPr>
            <w:r>
              <w:rPr>
                <w:rFonts w:cs="Times New Roman"/>
              </w:rPr>
              <w:t>Người dùng</w:t>
            </w:r>
          </w:p>
        </w:tc>
        <w:tc>
          <w:tcPr>
            <w:tcW w:w="1758" w:type="dxa"/>
          </w:tcPr>
          <w:p w14:paraId="7D4905DA">
            <w:pPr>
              <w:spacing w:after="0" w:line="240" w:lineRule="auto"/>
              <w:rPr>
                <w:rFonts w:cs="Times New Roman"/>
                <w:szCs w:val="26"/>
              </w:rPr>
            </w:pPr>
            <w:r>
              <w:rPr>
                <w:rFonts w:cs="Times New Roman"/>
              </w:rPr>
              <w:t>Should Have</w:t>
            </w:r>
          </w:p>
        </w:tc>
        <w:tc>
          <w:tcPr>
            <w:tcW w:w="1758" w:type="dxa"/>
          </w:tcPr>
          <w:p w14:paraId="75727D12">
            <w:pPr>
              <w:spacing w:after="0" w:line="240" w:lineRule="auto"/>
              <w:rPr>
                <w:rFonts w:cs="Times New Roman"/>
                <w:szCs w:val="26"/>
              </w:rPr>
            </w:pPr>
            <w:r>
              <w:rPr>
                <w:rFonts w:cs="Times New Roman"/>
              </w:rPr>
              <w:t>Tạo heatmap mật độ, đếm phương tiện qua đường kẻ (line crossing)</w:t>
            </w:r>
          </w:p>
        </w:tc>
      </w:tr>
      <w:tr w14:paraId="47D2B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123400D">
            <w:pPr>
              <w:spacing w:after="0" w:line="240" w:lineRule="auto"/>
              <w:rPr>
                <w:rFonts w:cs="Times New Roman"/>
                <w:szCs w:val="26"/>
              </w:rPr>
            </w:pPr>
            <w:r>
              <w:rPr>
                <w:rFonts w:cs="Times New Roman"/>
              </w:rPr>
              <w:t>UC-10</w:t>
            </w:r>
          </w:p>
        </w:tc>
        <w:tc>
          <w:tcPr>
            <w:tcW w:w="1758" w:type="dxa"/>
          </w:tcPr>
          <w:p w14:paraId="005D0B4B">
            <w:pPr>
              <w:spacing w:after="0" w:line="240" w:lineRule="auto"/>
              <w:rPr>
                <w:rFonts w:cs="Times New Roman"/>
                <w:szCs w:val="26"/>
              </w:rPr>
            </w:pPr>
            <w:r>
              <w:rPr>
                <w:rFonts w:cs="Times New Roman"/>
              </w:rPr>
              <w:t>Lưu trữ và truy vấn lịch sử</w:t>
            </w:r>
          </w:p>
        </w:tc>
        <w:tc>
          <w:tcPr>
            <w:tcW w:w="1758" w:type="dxa"/>
          </w:tcPr>
          <w:p w14:paraId="0C86E430">
            <w:pPr>
              <w:spacing w:after="0" w:line="240" w:lineRule="auto"/>
              <w:rPr>
                <w:rFonts w:cs="Times New Roman"/>
                <w:szCs w:val="26"/>
              </w:rPr>
            </w:pPr>
            <w:r>
              <w:rPr>
                <w:rFonts w:cs="Times New Roman"/>
              </w:rPr>
              <w:t>Người dùng</w:t>
            </w:r>
          </w:p>
        </w:tc>
        <w:tc>
          <w:tcPr>
            <w:tcW w:w="1758" w:type="dxa"/>
          </w:tcPr>
          <w:p w14:paraId="2DECB1CC">
            <w:pPr>
              <w:spacing w:after="0" w:line="240" w:lineRule="auto"/>
              <w:rPr>
                <w:rFonts w:cs="Times New Roman"/>
                <w:szCs w:val="26"/>
              </w:rPr>
            </w:pPr>
            <w:r>
              <w:rPr>
                <w:rFonts w:cs="Times New Roman"/>
              </w:rPr>
              <w:t>Should Have</w:t>
            </w:r>
          </w:p>
        </w:tc>
        <w:tc>
          <w:tcPr>
            <w:tcW w:w="1758" w:type="dxa"/>
          </w:tcPr>
          <w:p w14:paraId="6C6DB557">
            <w:pPr>
              <w:spacing w:after="0" w:line="240" w:lineRule="auto"/>
              <w:rPr>
                <w:rFonts w:cs="Times New Roman"/>
                <w:szCs w:val="26"/>
              </w:rPr>
            </w:pPr>
            <w:r>
              <w:rPr>
                <w:rFonts w:cs="Times New Roman"/>
              </w:rPr>
              <w:t>Lưu kết quả detection vào CSDL, cho phép truy vấn theo thời gian và camera</w:t>
            </w:r>
          </w:p>
        </w:tc>
      </w:tr>
      <w:tr w14:paraId="2F2D0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AD6DEC6">
            <w:pPr>
              <w:spacing w:after="0" w:line="240" w:lineRule="auto"/>
              <w:rPr>
                <w:rFonts w:cs="Times New Roman"/>
                <w:szCs w:val="26"/>
              </w:rPr>
            </w:pPr>
            <w:r>
              <w:rPr>
                <w:rFonts w:cs="Times New Roman"/>
              </w:rPr>
              <w:t>UC-11</w:t>
            </w:r>
          </w:p>
        </w:tc>
        <w:tc>
          <w:tcPr>
            <w:tcW w:w="1758" w:type="dxa"/>
          </w:tcPr>
          <w:p w14:paraId="202D39A2">
            <w:pPr>
              <w:spacing w:after="0" w:line="240" w:lineRule="auto"/>
              <w:rPr>
                <w:rFonts w:cs="Times New Roman"/>
                <w:szCs w:val="26"/>
              </w:rPr>
            </w:pPr>
            <w:r>
              <w:rPr>
                <w:rFonts w:cs="Times New Roman"/>
              </w:rPr>
              <w:t>SAHI inference cho đối tượng nhỏ</w:t>
            </w:r>
          </w:p>
        </w:tc>
        <w:tc>
          <w:tcPr>
            <w:tcW w:w="1758" w:type="dxa"/>
          </w:tcPr>
          <w:p w14:paraId="0208BE51">
            <w:pPr>
              <w:spacing w:after="0" w:line="240" w:lineRule="auto"/>
              <w:rPr>
                <w:rFonts w:cs="Times New Roman"/>
                <w:szCs w:val="26"/>
              </w:rPr>
            </w:pPr>
            <w:r>
              <w:rPr>
                <w:rFonts w:cs="Times New Roman"/>
              </w:rPr>
              <w:t>Người dùng</w:t>
            </w:r>
          </w:p>
        </w:tc>
        <w:tc>
          <w:tcPr>
            <w:tcW w:w="1758" w:type="dxa"/>
          </w:tcPr>
          <w:p w14:paraId="2479E153">
            <w:pPr>
              <w:spacing w:after="0" w:line="240" w:lineRule="auto"/>
              <w:rPr>
                <w:rFonts w:cs="Times New Roman"/>
                <w:szCs w:val="26"/>
              </w:rPr>
            </w:pPr>
            <w:r>
              <w:rPr>
                <w:rFonts w:cs="Times New Roman"/>
              </w:rPr>
              <w:t>Nice to Have</w:t>
            </w:r>
          </w:p>
        </w:tc>
        <w:tc>
          <w:tcPr>
            <w:tcW w:w="1758" w:type="dxa"/>
          </w:tcPr>
          <w:p w14:paraId="72C5F3F6">
            <w:pPr>
              <w:spacing w:after="0" w:line="240" w:lineRule="auto"/>
              <w:rPr>
                <w:rFonts w:cs="Times New Roman"/>
                <w:szCs w:val="26"/>
              </w:rPr>
            </w:pPr>
            <w:r>
              <w:rPr>
                <w:rFonts w:cs="Times New Roman"/>
              </w:rPr>
              <w:t>Chạy SAHI slice-inference để phát hiện tốt hơn đối tượng nhỏ</w:t>
            </w:r>
          </w:p>
        </w:tc>
      </w:tr>
      <w:tr w14:paraId="6AF42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D90F872">
            <w:pPr>
              <w:spacing w:after="0" w:line="240" w:lineRule="auto"/>
              <w:rPr>
                <w:rFonts w:cs="Times New Roman"/>
                <w:szCs w:val="26"/>
              </w:rPr>
            </w:pPr>
            <w:r>
              <w:rPr>
                <w:rFonts w:cs="Times New Roman"/>
              </w:rPr>
              <w:t>UC-12</w:t>
            </w:r>
          </w:p>
        </w:tc>
        <w:tc>
          <w:tcPr>
            <w:tcW w:w="1758" w:type="dxa"/>
          </w:tcPr>
          <w:p w14:paraId="6D98175C">
            <w:pPr>
              <w:spacing w:after="0" w:line="240" w:lineRule="auto"/>
              <w:rPr>
                <w:rFonts w:cs="Times New Roman"/>
                <w:szCs w:val="26"/>
              </w:rPr>
            </w:pPr>
            <w:r>
              <w:rPr>
                <w:rFonts w:cs="Times New Roman"/>
              </w:rPr>
              <w:t>Upload và quản lý ảnh lên cloud</w:t>
            </w:r>
          </w:p>
        </w:tc>
        <w:tc>
          <w:tcPr>
            <w:tcW w:w="1758" w:type="dxa"/>
          </w:tcPr>
          <w:p w14:paraId="7EC51EA0">
            <w:pPr>
              <w:spacing w:after="0" w:line="240" w:lineRule="auto"/>
              <w:rPr>
                <w:rFonts w:cs="Times New Roman"/>
                <w:szCs w:val="26"/>
              </w:rPr>
            </w:pPr>
            <w:r>
              <w:rPr>
                <w:rFonts w:cs="Times New Roman"/>
              </w:rPr>
              <w:t>Người dùng</w:t>
            </w:r>
          </w:p>
        </w:tc>
        <w:tc>
          <w:tcPr>
            <w:tcW w:w="1758" w:type="dxa"/>
          </w:tcPr>
          <w:p w14:paraId="6B34EA37">
            <w:pPr>
              <w:spacing w:after="0" w:line="240" w:lineRule="auto"/>
              <w:rPr>
                <w:rFonts w:cs="Times New Roman"/>
                <w:szCs w:val="26"/>
              </w:rPr>
            </w:pPr>
            <w:r>
              <w:rPr>
                <w:rFonts w:cs="Times New Roman"/>
              </w:rPr>
              <w:t>Nice to Have</w:t>
            </w:r>
          </w:p>
        </w:tc>
        <w:tc>
          <w:tcPr>
            <w:tcW w:w="1758" w:type="dxa"/>
          </w:tcPr>
          <w:p w14:paraId="680A3730">
            <w:pPr>
              <w:spacing w:after="0" w:line="240" w:lineRule="auto"/>
              <w:rPr>
                <w:rFonts w:cs="Times New Roman"/>
                <w:szCs w:val="26"/>
              </w:rPr>
            </w:pPr>
            <w:r>
              <w:rPr>
                <w:rFonts w:cs="Times New Roman"/>
              </w:rPr>
              <w:t>Tải ảnh/video kết quả lên Google Cloud Storage, trả về URL công khai</w:t>
            </w:r>
          </w:p>
        </w:tc>
      </w:tr>
    </w:tbl>
    <w:p w14:paraId="3455E1C5">
      <w:pPr>
        <w:spacing w:line="400" w:lineRule="exact"/>
        <w:jc w:val="center"/>
        <w:rPr>
          <w:rFonts w:cs="Times New Roman"/>
          <w:szCs w:val="26"/>
        </w:rPr>
      </w:pPr>
      <w:r>
        <w:rPr>
          <w:rFonts w:cs="Times New Roman"/>
          <w:b/>
        </w:rPr>
        <w:t>Bảng 3.1. Danh sách yêu cầu chức năng hệ thống</w:t>
      </w:r>
    </w:p>
    <w:p w14:paraId="5DC3063A">
      <w:pPr>
        <w:pStyle w:val="4"/>
        <w:spacing w:before="120" w:after="60" w:line="400" w:lineRule="exact"/>
        <w:rPr>
          <w:rFonts w:ascii="Times New Roman" w:hAnsi="Times New Roman" w:eastAsia="Times New Roman" w:cs="Times New Roman"/>
          <w:szCs w:val="26"/>
        </w:rPr>
      </w:pPr>
      <w:bookmarkStart w:id="40" w:name="_Toc230311663"/>
      <w:r>
        <w:rPr>
          <w:rFonts w:ascii="Times New Roman" w:hAnsi="Times New Roman" w:eastAsia="Times New Roman" w:cs="Times New Roman"/>
        </w:rPr>
        <w:t>3.1.2. Yêu cầu phi chức năng</w:t>
      </w:r>
      <w:bookmarkEnd w:id="40"/>
    </w:p>
    <w:p w14:paraId="1DD2B9BC">
      <w:pPr>
        <w:spacing w:after="120" w:line="400" w:lineRule="exact"/>
        <w:ind w:firstLine="709"/>
        <w:jc w:val="both"/>
        <w:rPr>
          <w:rFonts w:cs="Times New Roman"/>
          <w:szCs w:val="26"/>
        </w:rPr>
      </w:pPr>
      <w:r>
        <w:rPr>
          <w:rFonts w:cs="Times New Roman"/>
        </w:rPr>
        <w:t>• Hiệu năng: Thời gian xử lý ảnh đơn lẻ ≤ 500ms trên GPU; thời gian phản hồi API list-jobs ≤ 100ms; throughput tối thiểu 10 request/giây.</w:t>
      </w:r>
    </w:p>
    <w:p w14:paraId="382C32E5">
      <w:pPr>
        <w:spacing w:after="120" w:line="400" w:lineRule="exact"/>
        <w:ind w:firstLine="709"/>
        <w:jc w:val="both"/>
        <w:rPr>
          <w:rFonts w:cs="Times New Roman"/>
          <w:szCs w:val="26"/>
        </w:rPr>
      </w:pPr>
      <w:r>
        <w:rPr>
          <w:rFonts w:cs="Times New Roman"/>
        </w:rPr>
        <w:t>• Độ tin cậy: Hệ thống cần đạt uptime ≥ 99% trong giờ cao điểm; job queue không được mất dữ liệu khi server restart (job retention = 1 giờ).</w:t>
      </w:r>
    </w:p>
    <w:p w14:paraId="12A94D9E">
      <w:pPr>
        <w:spacing w:after="120" w:line="400" w:lineRule="exact"/>
        <w:ind w:firstLine="709"/>
        <w:jc w:val="both"/>
        <w:rPr>
          <w:rFonts w:cs="Times New Roman"/>
          <w:szCs w:val="26"/>
        </w:rPr>
      </w:pPr>
      <w:r>
        <w:rPr>
          <w:rFonts w:cs="Times New Roman"/>
        </w:rPr>
        <w:t>• Khả năng mở rộng: Kiến trúc cho phép tăng số worker xử lý video bằng cách thay đổi cấu hình MAX_WORKERS mà không cần thay đổi code.</w:t>
      </w:r>
    </w:p>
    <w:p w14:paraId="04135263">
      <w:pPr>
        <w:spacing w:after="120" w:line="400" w:lineRule="exact"/>
        <w:ind w:firstLine="709"/>
        <w:jc w:val="both"/>
        <w:rPr>
          <w:rFonts w:cs="Times New Roman"/>
          <w:szCs w:val="26"/>
        </w:rPr>
      </w:pPr>
      <w:r>
        <w:rPr>
          <w:rFonts w:cs="Times New Roman"/>
        </w:rPr>
        <w:t>• Bảo mật: API key xác thực cho các endpoint nhạy cảm; rate limiting cho upload endpoint (tối đa 5 video/phút/IP).</w:t>
      </w:r>
    </w:p>
    <w:p w14:paraId="744C44FA">
      <w:pPr>
        <w:spacing w:after="120" w:line="400" w:lineRule="exact"/>
        <w:ind w:firstLine="709"/>
        <w:jc w:val="both"/>
        <w:rPr>
          <w:rFonts w:cs="Times New Roman"/>
          <w:szCs w:val="26"/>
        </w:rPr>
      </w:pPr>
      <w:r>
        <w:rPr>
          <w:rFonts w:cs="Times New Roman"/>
        </w:rPr>
        <w:t>• Khả năng bảo trì: Code được tổ chức theo module hóa rõ ràng; log đầy đủ ở các cấp DEBUG/INFO/WARNING/ERROR.</w:t>
      </w:r>
    </w:p>
    <w:p w14:paraId="2CFF20AF">
      <w:pPr>
        <w:pStyle w:val="3"/>
        <w:spacing w:before="160" w:after="80" w:line="400" w:lineRule="exact"/>
        <w:rPr>
          <w:rFonts w:ascii="Times New Roman" w:hAnsi="Times New Roman" w:eastAsia="Times New Roman" w:cs="Times New Roman"/>
        </w:rPr>
      </w:pPr>
      <w:bookmarkStart w:id="41" w:name="_Toc230311664"/>
      <w:r>
        <w:rPr>
          <w:rFonts w:ascii="Times New Roman" w:hAnsi="Times New Roman" w:eastAsia="Times New Roman" w:cs="Times New Roman"/>
        </w:rPr>
        <w:t>3.2. Kiến trúc tổng thể hệ thống</w:t>
      </w:r>
      <w:bookmarkEnd w:id="41"/>
    </w:p>
    <w:p w14:paraId="5295A8C6">
      <w:pPr>
        <w:pStyle w:val="4"/>
        <w:spacing w:before="120" w:after="60" w:line="400" w:lineRule="exact"/>
        <w:rPr>
          <w:rFonts w:ascii="Times New Roman" w:hAnsi="Times New Roman" w:eastAsia="Times New Roman" w:cs="Times New Roman"/>
          <w:szCs w:val="26"/>
        </w:rPr>
      </w:pPr>
      <w:bookmarkStart w:id="42" w:name="_Toc230311665"/>
      <w:r>
        <w:rPr>
          <w:rFonts w:ascii="Times New Roman" w:hAnsi="Times New Roman" w:eastAsia="Times New Roman" w:cs="Times New Roman"/>
        </w:rPr>
        <w:t>3.2.1. Kiến trúc phân lớp</w:t>
      </w:r>
      <w:bookmarkEnd w:id="42"/>
    </w:p>
    <w:p w14:paraId="52788D8B">
      <w:pPr>
        <w:spacing w:after="120" w:line="400" w:lineRule="exact"/>
        <w:ind w:firstLine="709"/>
        <w:jc w:val="both"/>
        <w:rPr>
          <w:rFonts w:cs="Times New Roman"/>
          <w:szCs w:val="26"/>
        </w:rPr>
      </w:pPr>
      <w:r>
        <w:rPr>
          <w:rFonts w:cs="Times New Roman"/>
        </w:rPr>
        <w:t>Hệ thống được thiết kế theo kiến trúc phân lớp (layered architecture) gồm 4 tầng chính, đảm bảo tính tách biệt trách nhiệm (separation of concerns) và dễ dàng bảo trì, mở rộng:</w:t>
      </w:r>
    </w:p>
    <w:p w14:paraId="75DAF0A0">
      <w:pPr>
        <w:spacing w:after="120" w:line="400" w:lineRule="exact"/>
        <w:ind w:firstLine="709"/>
        <w:jc w:val="both"/>
        <w:rPr>
          <w:rFonts w:cs="Times New Roman"/>
          <w:szCs w:val="26"/>
        </w:rPr>
      </w:pPr>
      <w:r>
        <w:rPr>
          <w:rFonts w:cs="Times New Roman"/>
        </w:rPr>
        <w:t>• Tầng Giao diện (Presentation Layer): Frontend web (HTML/CSS/JavaScript) và CLI tools, giao tiếp với hệ thống thông qua REST API.</w:t>
      </w:r>
    </w:p>
    <w:p w14:paraId="6B4E0FE0">
      <w:pPr>
        <w:spacing w:after="120" w:line="400" w:lineRule="exact"/>
        <w:ind w:firstLine="709"/>
        <w:jc w:val="both"/>
        <w:rPr>
          <w:rFonts w:cs="Times New Roman"/>
          <w:szCs w:val="26"/>
        </w:rPr>
      </w:pPr>
      <w:r>
        <w:rPr>
          <w:rFonts w:cs="Times New Roman"/>
        </w:rPr>
        <w:t>• Tầng Ứng dụng (Application Layer): Flask REST API server (app.py) xử lý routing, validation, business logic điều phối các module.</w:t>
      </w:r>
    </w:p>
    <w:p w14:paraId="2CC3F7FE">
      <w:pPr>
        <w:spacing w:after="120" w:line="400" w:lineRule="exact"/>
        <w:ind w:firstLine="709"/>
        <w:jc w:val="both"/>
        <w:rPr>
          <w:rFonts w:cs="Times New Roman"/>
          <w:szCs w:val="26"/>
        </w:rPr>
      </w:pPr>
      <w:r>
        <w:rPr>
          <w:rFonts w:cs="Times New Roman"/>
        </w:rPr>
        <w:t>• Tầng Dịch vụ (Service Layer): Các module chức năng độc lập: VideoJobQueue, SpeedEstimator, CongestionDetector, IncidentDetector, AlertManager, Analytics, CloudStorage.</w:t>
      </w:r>
    </w:p>
    <w:p w14:paraId="750D893C">
      <w:pPr>
        <w:spacing w:after="120" w:line="400" w:lineRule="exact"/>
        <w:ind w:firstLine="709"/>
        <w:jc w:val="both"/>
        <w:rPr>
          <w:rFonts w:cs="Times New Roman"/>
          <w:szCs w:val="26"/>
        </w:rPr>
      </w:pPr>
      <w:r>
        <w:rPr>
          <w:rFonts w:cs="Times New Roman"/>
        </w:rPr>
        <w:t>• Tầng Dữ liệu (Data Layer): Database module (db.py) hỗ trợ PostgreSQL và SQLite; mô hình YOLO được tải vào bộ nhớ khi khởi động.</w:t>
      </w:r>
    </w:p>
    <w:p w14:paraId="2356CB51">
      <w:pPr>
        <w:spacing w:line="400" w:lineRule="exact"/>
        <w:jc w:val="center"/>
        <w:rPr>
          <w:rFonts w:cs="Times New Roman"/>
          <w:szCs w:val="26"/>
        </w:rPr>
      </w:pPr>
    </w:p>
    <w:p w14:paraId="53C2BA77">
      <w:pPr>
        <w:jc w:val="center"/>
        <w:rPr>
          <w:rFonts w:cs="Times New Roman"/>
          <w:szCs w:val="26"/>
        </w:rPr>
      </w:pPr>
      <w:r>
        <w:rPr>
          <w:rFonts w:cs="Times New Roman"/>
        </w:rPr>
        <w:drawing>
          <wp:inline distT="0" distB="0" distL="0" distR="0">
            <wp:extent cx="5399405" cy="2677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00000" cy="2677311"/>
                    </a:xfrm>
                    <a:prstGeom prst="rect">
                      <a:avLst/>
                    </a:prstGeom>
                  </pic:spPr>
                </pic:pic>
              </a:graphicData>
            </a:graphic>
          </wp:inline>
        </w:drawing>
      </w:r>
    </w:p>
    <w:p w14:paraId="7078517A">
      <w:pPr>
        <w:jc w:val="center"/>
        <w:rPr>
          <w:rFonts w:cs="Times New Roman"/>
          <w:szCs w:val="26"/>
        </w:rPr>
      </w:pPr>
      <w:r>
        <w:rPr>
          <w:rFonts w:cs="Times New Roman"/>
          <w:i/>
          <w:szCs w:val="24"/>
        </w:rPr>
        <w:t>Hình 3.1. Sơ đồ kiến trúc hệ thống tổng thể</w:t>
      </w:r>
    </w:p>
    <w:p w14:paraId="52DAA4E3">
      <w:pPr>
        <w:pStyle w:val="4"/>
        <w:spacing w:before="120" w:after="60" w:line="400" w:lineRule="exact"/>
        <w:rPr>
          <w:rFonts w:ascii="Times New Roman" w:hAnsi="Times New Roman" w:eastAsia="Times New Roman" w:cs="Times New Roman"/>
          <w:szCs w:val="26"/>
        </w:rPr>
      </w:pPr>
      <w:bookmarkStart w:id="43" w:name="_Toc230311666"/>
      <w:r>
        <w:rPr>
          <w:rFonts w:ascii="Times New Roman" w:hAnsi="Times New Roman" w:eastAsia="Times New Roman" w:cs="Times New Roman"/>
        </w:rPr>
        <w:t>3.2.2. Kiến trúc xử lý video bất đồng bộ</w:t>
      </w:r>
      <w:bookmarkEnd w:id="43"/>
    </w:p>
    <w:p w14:paraId="28F48423">
      <w:pPr>
        <w:spacing w:after="120" w:line="400" w:lineRule="exact"/>
        <w:ind w:firstLine="709"/>
        <w:jc w:val="both"/>
        <w:rPr>
          <w:rFonts w:cs="Times New Roman"/>
          <w:szCs w:val="26"/>
        </w:rPr>
      </w:pPr>
      <w:r>
        <w:rPr>
          <w:rFonts w:cs="Times New Roman"/>
        </w:rPr>
        <w:t>Xử lý video là tác vụ tốn nhiều thời gian (từ vài giây đến vài phút tùy độ dài video và cấu hình phần cứng). Nếu xử lý đồng bộ trong HTTP request, client sẽ bị timeout và không nhận được kết quả. Để giải quyết vấn đề này, đề tài thiết kế kiến trúc job queue bất đồng bộ:</w:t>
      </w:r>
    </w:p>
    <w:p w14:paraId="477E0D3A">
      <w:pPr>
        <w:spacing w:after="120" w:line="400" w:lineRule="exact"/>
        <w:ind w:firstLine="709"/>
        <w:jc w:val="both"/>
        <w:rPr>
          <w:rFonts w:cs="Times New Roman"/>
          <w:szCs w:val="26"/>
        </w:rPr>
      </w:pPr>
      <w:r>
        <w:rPr>
          <w:rFonts w:cs="Times New Roman"/>
        </w:rPr>
        <w:t>1. Client POST /api/video/detect với file video → API server nhận file, lưu tạm, tạo job_id và trả về ngay lập tức (HTTP 202 Accepted).</w:t>
      </w:r>
    </w:p>
    <w:p w14:paraId="49CE5418">
      <w:pPr>
        <w:spacing w:after="120" w:line="400" w:lineRule="exact"/>
        <w:ind w:firstLine="709"/>
        <w:jc w:val="both"/>
        <w:rPr>
          <w:rFonts w:cs="Times New Roman"/>
          <w:szCs w:val="26"/>
        </w:rPr>
      </w:pPr>
      <w:r>
        <w:rPr>
          <w:rFonts w:cs="Times New Roman"/>
        </w:rPr>
        <w:t>2. VideoJobQueue.submit() đưa job vào ThreadPoolExecutor background thread.</w:t>
      </w:r>
    </w:p>
    <w:p w14:paraId="0B7CF763">
      <w:pPr>
        <w:spacing w:after="120" w:line="400" w:lineRule="exact"/>
        <w:ind w:firstLine="709"/>
        <w:jc w:val="both"/>
        <w:rPr>
          <w:rFonts w:cs="Times New Roman"/>
          <w:szCs w:val="26"/>
        </w:rPr>
      </w:pPr>
      <w:r>
        <w:rPr>
          <w:rFonts w:cs="Times New Roman"/>
        </w:rPr>
        <w:t>3. Worker thread chạy run_video_detect() – xử lý frame-by-frame với YOLO, tích hợp speed/congestion/incident modules.</w:t>
      </w:r>
    </w:p>
    <w:p w14:paraId="542B3C33">
      <w:pPr>
        <w:spacing w:after="120" w:line="400" w:lineRule="exact"/>
        <w:ind w:firstLine="709"/>
        <w:jc w:val="both"/>
        <w:rPr>
          <w:rFonts w:cs="Times New Roman"/>
          <w:szCs w:val="26"/>
        </w:rPr>
      </w:pPr>
      <w:r>
        <w:rPr>
          <w:rFonts w:cs="Times New Roman"/>
        </w:rPr>
        <w:t>4. Khi hoàn thành, kết quả (summary, đường dẫn video output) được lưu trong job dict. Client GET /api/jobs/{job_id} để kiểm tra trạng thái.</w:t>
      </w:r>
    </w:p>
    <w:p w14:paraId="19B142F3">
      <w:pPr>
        <w:spacing w:after="120" w:line="400" w:lineRule="exact"/>
        <w:ind w:firstLine="709"/>
        <w:jc w:val="both"/>
        <w:rPr>
          <w:rFonts w:cs="Times New Roman"/>
          <w:szCs w:val="26"/>
        </w:rPr>
      </w:pPr>
      <w:r>
        <w:rPr>
          <w:rFonts w:cs="Times New Roman"/>
        </w:rPr>
        <w:t>5. Khi status=done, client GET /api/video/download/{job_id} để tải video kết quả.</w:t>
      </w:r>
    </w:p>
    <w:p w14:paraId="406236A0">
      <w:pPr>
        <w:spacing w:line="400" w:lineRule="exact"/>
        <w:jc w:val="center"/>
        <w:rPr>
          <w:rFonts w:cs="Times New Roman"/>
          <w:szCs w:val="26"/>
        </w:rPr>
      </w:pPr>
    </w:p>
    <w:p w14:paraId="12D66382">
      <w:pPr>
        <w:jc w:val="center"/>
        <w:rPr>
          <w:rFonts w:cs="Times New Roman"/>
          <w:szCs w:val="26"/>
        </w:rPr>
      </w:pPr>
      <w:r>
        <w:rPr>
          <w:rFonts w:cs="Times New Roman"/>
        </w:rPr>
        <w:drawing>
          <wp:inline distT="0" distB="0" distL="0" distR="0">
            <wp:extent cx="5039995" cy="24987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a:stretch>
                      <a:fillRect/>
                    </a:stretch>
                  </pic:blipFill>
                  <pic:spPr>
                    <a:xfrm>
                      <a:off x="0" y="0"/>
                      <a:ext cx="5040000" cy="2498824"/>
                    </a:xfrm>
                    <a:prstGeom prst="rect">
                      <a:avLst/>
                    </a:prstGeom>
                  </pic:spPr>
                </pic:pic>
              </a:graphicData>
            </a:graphic>
          </wp:inline>
        </w:drawing>
      </w:r>
    </w:p>
    <w:p w14:paraId="45B41B5D">
      <w:pPr>
        <w:jc w:val="center"/>
        <w:rPr>
          <w:rFonts w:cs="Times New Roman"/>
          <w:szCs w:val="26"/>
        </w:rPr>
      </w:pPr>
      <w:r>
        <w:rPr>
          <w:rFonts w:cs="Times New Roman"/>
          <w:i/>
          <w:szCs w:val="24"/>
        </w:rPr>
        <w:t>Hình 3.2. Sơ đồ luồng xử lý video bất đồng bộ (job queue)</w:t>
      </w:r>
    </w:p>
    <w:p w14:paraId="298A8DE9">
      <w:pPr>
        <w:pStyle w:val="4"/>
        <w:spacing w:before="120" w:after="60" w:line="400" w:lineRule="exact"/>
        <w:rPr>
          <w:rFonts w:ascii="Times New Roman" w:hAnsi="Times New Roman" w:eastAsia="Times New Roman" w:cs="Times New Roman"/>
          <w:szCs w:val="26"/>
        </w:rPr>
      </w:pPr>
      <w:bookmarkStart w:id="44" w:name="_Toc230311667"/>
      <w:r>
        <w:rPr>
          <w:rFonts w:ascii="Times New Roman" w:hAnsi="Times New Roman" w:eastAsia="Times New Roman" w:cs="Times New Roman"/>
        </w:rPr>
        <w:t>3.2.3. Luồng dữ liệu (DFD Level 0)</w:t>
      </w:r>
      <w:bookmarkEnd w:id="44"/>
    </w:p>
    <w:p w14:paraId="4372F64A">
      <w:pPr>
        <w:spacing w:after="120" w:line="400" w:lineRule="exact"/>
        <w:ind w:firstLine="709"/>
        <w:jc w:val="both"/>
        <w:rPr>
          <w:rFonts w:cs="Times New Roman"/>
          <w:szCs w:val="26"/>
        </w:rPr>
      </w:pPr>
      <w:r>
        <w:rPr>
          <w:rFonts w:cs="Times New Roman"/>
        </w:rPr>
        <w:t>Sơ đồ luồng dữ liệu cấp 0 (DFD Level 0 hay Context Diagram) mô tả hệ thống như một tiến trình duy nhất với các luồng dữ liệu vào và ra từ các thực thể bên ngoài:</w:t>
      </w:r>
    </w:p>
    <w:p w14:paraId="2C5F5C23">
      <w:pPr>
        <w:spacing w:after="120" w:line="400" w:lineRule="exact"/>
        <w:ind w:firstLine="709"/>
        <w:jc w:val="both"/>
        <w:rPr>
          <w:rFonts w:cs="Times New Roman"/>
          <w:szCs w:val="26"/>
        </w:rPr>
      </w:pPr>
      <w:r>
        <w:rPr>
          <w:rFonts w:cs="Times New Roman"/>
        </w:rPr>
        <w:t>→ Người dùng → Hệ thống: ảnh/video đầu vào, tham số cấu hình (conf, iou, fisheye_strength), yêu cầu truy vấn.</w:t>
      </w:r>
    </w:p>
    <w:p w14:paraId="615E69BA">
      <w:pPr>
        <w:spacing w:after="120" w:line="400" w:lineRule="exact"/>
        <w:ind w:firstLine="709"/>
        <w:jc w:val="both"/>
        <w:rPr>
          <w:rFonts w:cs="Times New Roman"/>
          <w:szCs w:val="26"/>
        </w:rPr>
      </w:pPr>
      <w:r>
        <w:rPr>
          <w:rFonts w:cs="Times New Roman"/>
        </w:rPr>
        <w:t>→ Hệ thống → Người dùng: ảnh/video có annotation, thống kê detection, trạng thái job, cảnh báo sự cố.</w:t>
      </w:r>
    </w:p>
    <w:p w14:paraId="7E0AFB8E">
      <w:pPr>
        <w:spacing w:after="120" w:line="400" w:lineRule="exact"/>
        <w:ind w:firstLine="709"/>
        <w:jc w:val="both"/>
        <w:rPr>
          <w:rFonts w:cs="Times New Roman"/>
          <w:szCs w:val="26"/>
        </w:rPr>
      </w:pPr>
      <w:r>
        <w:rPr>
          <w:rFonts w:cs="Times New Roman"/>
        </w:rPr>
        <w:t>→ Hệ thống → CSDL: lưu kết quả detection, thông tin camera, lịch sử sự cố.</w:t>
      </w:r>
    </w:p>
    <w:p w14:paraId="06616183">
      <w:pPr>
        <w:spacing w:after="120" w:line="400" w:lineRule="exact"/>
        <w:ind w:firstLine="709"/>
        <w:jc w:val="both"/>
        <w:rPr>
          <w:rFonts w:cs="Times New Roman"/>
          <w:szCs w:val="26"/>
        </w:rPr>
      </w:pPr>
      <w:r>
        <w:rPr>
          <w:rFonts w:cs="Times New Roman"/>
        </w:rPr>
        <w:t>→ CSDL → Hệ thống: truy vấn lịch sử detection, thông tin cấu hình camera.</w:t>
      </w:r>
    </w:p>
    <w:p w14:paraId="60E699DB">
      <w:pPr>
        <w:spacing w:after="120" w:line="400" w:lineRule="exact"/>
        <w:ind w:firstLine="709"/>
        <w:jc w:val="both"/>
        <w:rPr>
          <w:rFonts w:cs="Times New Roman"/>
          <w:szCs w:val="26"/>
        </w:rPr>
      </w:pPr>
      <w:r>
        <w:rPr>
          <w:rFonts w:cs="Times New Roman"/>
        </w:rPr>
        <w:t>→ Hệ thống → Cloud Storage: upload ảnh/video kết quả.</w:t>
      </w:r>
    </w:p>
    <w:p w14:paraId="09A95A67">
      <w:pPr>
        <w:spacing w:after="120" w:line="400" w:lineRule="exact"/>
        <w:ind w:firstLine="709"/>
        <w:jc w:val="both"/>
        <w:rPr>
          <w:rFonts w:cs="Times New Roman"/>
          <w:szCs w:val="26"/>
        </w:rPr>
      </w:pPr>
      <w:r>
        <w:rPr>
          <w:rFonts w:cs="Times New Roman"/>
        </w:rPr>
        <w:t>→ Cloud Storage → Hệ thống: URL public của tài nguyên đã upload.</w:t>
      </w:r>
    </w:p>
    <w:p w14:paraId="40FDCDDA">
      <w:pPr>
        <w:spacing w:line="400" w:lineRule="exact"/>
        <w:jc w:val="center"/>
        <w:rPr>
          <w:rFonts w:cs="Times New Roman"/>
          <w:szCs w:val="26"/>
        </w:rPr>
      </w:pPr>
    </w:p>
    <w:p w14:paraId="63CEF305">
      <w:pPr>
        <w:jc w:val="center"/>
        <w:rPr>
          <w:rFonts w:cs="Times New Roman"/>
          <w:szCs w:val="26"/>
        </w:rPr>
      </w:pPr>
      <w:r>
        <w:rPr>
          <w:rFonts w:cs="Times New Roman"/>
        </w:rPr>
        <w:drawing>
          <wp:inline distT="0" distB="0" distL="0" distR="0">
            <wp:extent cx="5039995" cy="24987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8"/>
                    <a:stretch>
                      <a:fillRect/>
                    </a:stretch>
                  </pic:blipFill>
                  <pic:spPr>
                    <a:xfrm>
                      <a:off x="0" y="0"/>
                      <a:ext cx="5040000" cy="2498824"/>
                    </a:xfrm>
                    <a:prstGeom prst="rect">
                      <a:avLst/>
                    </a:prstGeom>
                  </pic:spPr>
                </pic:pic>
              </a:graphicData>
            </a:graphic>
          </wp:inline>
        </w:drawing>
      </w:r>
    </w:p>
    <w:p w14:paraId="154DE3F5">
      <w:pPr>
        <w:jc w:val="center"/>
        <w:rPr>
          <w:rFonts w:cs="Times New Roman"/>
          <w:szCs w:val="26"/>
        </w:rPr>
      </w:pPr>
      <w:r>
        <w:rPr>
          <w:rFonts w:cs="Times New Roman"/>
          <w:i/>
          <w:szCs w:val="24"/>
        </w:rPr>
        <w:t>Hình 3.3. Sơ đồ luồng dữ liệu (DFD Level 0)</w:t>
      </w:r>
    </w:p>
    <w:p w14:paraId="682ED903">
      <w:pPr>
        <w:pStyle w:val="3"/>
        <w:spacing w:before="160" w:after="80" w:line="400" w:lineRule="exact"/>
        <w:rPr>
          <w:rFonts w:ascii="Times New Roman" w:hAnsi="Times New Roman" w:eastAsia="Times New Roman" w:cs="Times New Roman"/>
        </w:rPr>
      </w:pPr>
      <w:bookmarkStart w:id="45" w:name="_Toc230311668"/>
      <w:r>
        <w:rPr>
          <w:rFonts w:ascii="Times New Roman" w:hAnsi="Times New Roman" w:eastAsia="Times New Roman" w:cs="Times New Roman"/>
        </w:rPr>
        <w:t>3.3. Thiết kế cơ sở dữ liệu</w:t>
      </w:r>
      <w:bookmarkEnd w:id="45"/>
    </w:p>
    <w:p w14:paraId="68482BF8">
      <w:pPr>
        <w:pStyle w:val="4"/>
        <w:spacing w:before="120" w:after="60" w:line="400" w:lineRule="exact"/>
        <w:rPr>
          <w:rFonts w:ascii="Times New Roman" w:hAnsi="Times New Roman" w:eastAsia="Times New Roman" w:cs="Times New Roman"/>
          <w:szCs w:val="26"/>
        </w:rPr>
      </w:pPr>
      <w:bookmarkStart w:id="46" w:name="_Toc230311669"/>
      <w:r>
        <w:rPr>
          <w:rFonts w:ascii="Times New Roman" w:hAnsi="Times New Roman" w:eastAsia="Times New Roman" w:cs="Times New Roman"/>
        </w:rPr>
        <w:t>3.3.1. Sơ đồ thực thể liên kết (ERD)</w:t>
      </w:r>
      <w:bookmarkEnd w:id="46"/>
    </w:p>
    <w:p w14:paraId="33CBA7CE">
      <w:pPr>
        <w:spacing w:after="120" w:line="400" w:lineRule="exact"/>
        <w:ind w:firstLine="709"/>
        <w:jc w:val="both"/>
        <w:rPr>
          <w:rFonts w:cs="Times New Roman"/>
          <w:szCs w:val="26"/>
        </w:rPr>
      </w:pPr>
      <w:r>
        <w:rPr>
          <w:rFonts w:cs="Times New Roman"/>
        </w:rPr>
        <w:t>Cơ sở dữ liệu được thiết kế để lưu trữ thông tin về camera, kết quả detection, sự cố giao thông và thống kê hệ thống. Hệ thống hỗ trợ hai backend CSDL: PostgreSQL (production) và SQLite (development/testing).</w:t>
      </w:r>
    </w:p>
    <w:p w14:paraId="26F15417">
      <w:pPr>
        <w:spacing w:after="120" w:line="400" w:lineRule="exact"/>
        <w:ind w:firstLine="709"/>
        <w:jc w:val="both"/>
        <w:rPr>
          <w:rFonts w:cs="Times New Roman"/>
          <w:szCs w:val="26"/>
        </w:rPr>
      </w:pPr>
      <w:r>
        <w:rPr>
          <w:rFonts w:cs="Times New Roman"/>
        </w:rPr>
        <w:t>Các bảng chính trong hệ thống: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2BF24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1333D06C">
            <w:pPr>
              <w:spacing w:after="0" w:line="240" w:lineRule="auto"/>
              <w:rPr>
                <w:rFonts w:cs="Times New Roman"/>
                <w:szCs w:val="26"/>
              </w:rPr>
            </w:pPr>
            <w:r>
              <w:rPr>
                <w:rFonts w:cs="Times New Roman"/>
                <w:b/>
              </w:rPr>
              <w:t>Bảng</w:t>
            </w:r>
          </w:p>
        </w:tc>
        <w:tc>
          <w:tcPr>
            <w:tcW w:w="2929" w:type="dxa"/>
          </w:tcPr>
          <w:p w14:paraId="45CF7F73">
            <w:pPr>
              <w:spacing w:after="0" w:line="240" w:lineRule="auto"/>
              <w:rPr>
                <w:rFonts w:cs="Times New Roman"/>
                <w:szCs w:val="26"/>
              </w:rPr>
            </w:pPr>
            <w:r>
              <w:rPr>
                <w:rFonts w:cs="Times New Roman"/>
                <w:b/>
              </w:rPr>
              <w:t>Các cột chính</w:t>
            </w:r>
          </w:p>
        </w:tc>
        <w:tc>
          <w:tcPr>
            <w:tcW w:w="2929" w:type="dxa"/>
          </w:tcPr>
          <w:p w14:paraId="44592BCE">
            <w:pPr>
              <w:spacing w:after="0" w:line="240" w:lineRule="auto"/>
              <w:rPr>
                <w:rFonts w:cs="Times New Roman"/>
                <w:szCs w:val="26"/>
              </w:rPr>
            </w:pPr>
            <w:r>
              <w:rPr>
                <w:rFonts w:cs="Times New Roman"/>
                <w:b/>
              </w:rPr>
              <w:t>Mô tả</w:t>
            </w:r>
          </w:p>
        </w:tc>
      </w:tr>
      <w:tr w14:paraId="669EB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0987EBA1">
            <w:pPr>
              <w:spacing w:after="0" w:line="240" w:lineRule="auto"/>
              <w:rPr>
                <w:rFonts w:cs="Times New Roman"/>
                <w:szCs w:val="26"/>
              </w:rPr>
            </w:pPr>
            <w:r>
              <w:rPr>
                <w:rFonts w:cs="Times New Roman"/>
              </w:rPr>
              <w:t>cameras</w:t>
            </w:r>
          </w:p>
        </w:tc>
        <w:tc>
          <w:tcPr>
            <w:tcW w:w="2929" w:type="dxa"/>
          </w:tcPr>
          <w:p w14:paraId="3E673403">
            <w:pPr>
              <w:spacing w:after="0" w:line="240" w:lineRule="auto"/>
              <w:rPr>
                <w:rFonts w:cs="Times New Roman"/>
                <w:szCs w:val="26"/>
              </w:rPr>
            </w:pPr>
            <w:r>
              <w:rPr>
                <w:rFonts w:cs="Times New Roman"/>
              </w:rPr>
              <w:t>camera_id (PK), name, location, camera_type, fisheye_strength, status, created_at, config_json</w:t>
            </w:r>
          </w:p>
        </w:tc>
        <w:tc>
          <w:tcPr>
            <w:tcW w:w="2929" w:type="dxa"/>
          </w:tcPr>
          <w:p w14:paraId="18433D98">
            <w:pPr>
              <w:spacing w:after="0" w:line="240" w:lineRule="auto"/>
              <w:rPr>
                <w:rFonts w:cs="Times New Roman"/>
                <w:szCs w:val="26"/>
              </w:rPr>
            </w:pPr>
            <w:r>
              <w:rPr>
                <w:rFonts w:cs="Times New Roman"/>
              </w:rPr>
              <w:t>Thông tin camera giám sát</w:t>
            </w:r>
          </w:p>
        </w:tc>
      </w:tr>
      <w:tr w14:paraId="26C8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71C39543">
            <w:pPr>
              <w:spacing w:after="0" w:line="240" w:lineRule="auto"/>
              <w:rPr>
                <w:rFonts w:cs="Times New Roman"/>
                <w:szCs w:val="26"/>
              </w:rPr>
            </w:pPr>
            <w:r>
              <w:rPr>
                <w:rFonts w:cs="Times New Roman"/>
              </w:rPr>
              <w:t>detections</w:t>
            </w:r>
          </w:p>
        </w:tc>
        <w:tc>
          <w:tcPr>
            <w:tcW w:w="2929" w:type="dxa"/>
          </w:tcPr>
          <w:p w14:paraId="77421283">
            <w:pPr>
              <w:spacing w:after="0" w:line="240" w:lineRule="auto"/>
              <w:rPr>
                <w:rFonts w:cs="Times New Roman"/>
                <w:szCs w:val="26"/>
              </w:rPr>
            </w:pPr>
            <w:r>
              <w:rPr>
                <w:rFonts w:cs="Times New Roman"/>
              </w:rPr>
              <w:t>id (PK), camera_id (FK), timestamp, frame_number, class_name, confidence, bbox_x1, bbox_y1, bbox_x2, bbox_y2, speed_kmh, job_id</w:t>
            </w:r>
          </w:p>
        </w:tc>
        <w:tc>
          <w:tcPr>
            <w:tcW w:w="2929" w:type="dxa"/>
          </w:tcPr>
          <w:p w14:paraId="3CCD3070">
            <w:pPr>
              <w:spacing w:after="0" w:line="240" w:lineRule="auto"/>
              <w:rPr>
                <w:rFonts w:cs="Times New Roman"/>
                <w:szCs w:val="26"/>
              </w:rPr>
            </w:pPr>
            <w:r>
              <w:rPr>
                <w:rFonts w:cs="Times New Roman"/>
              </w:rPr>
              <w:t>Kết quả detection từng đối tượng</w:t>
            </w:r>
          </w:p>
        </w:tc>
      </w:tr>
      <w:tr w14:paraId="31D59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64C6535A">
            <w:pPr>
              <w:spacing w:after="0" w:line="240" w:lineRule="auto"/>
              <w:rPr>
                <w:rFonts w:cs="Times New Roman"/>
                <w:szCs w:val="26"/>
              </w:rPr>
            </w:pPr>
            <w:r>
              <w:rPr>
                <w:rFonts w:cs="Times New Roman"/>
              </w:rPr>
              <w:t>incidents</w:t>
            </w:r>
          </w:p>
        </w:tc>
        <w:tc>
          <w:tcPr>
            <w:tcW w:w="2929" w:type="dxa"/>
          </w:tcPr>
          <w:p w14:paraId="27788507">
            <w:pPr>
              <w:spacing w:after="0" w:line="240" w:lineRule="auto"/>
              <w:rPr>
                <w:rFonts w:cs="Times New Roman"/>
                <w:szCs w:val="26"/>
              </w:rPr>
            </w:pPr>
            <w:r>
              <w:rPr>
                <w:rFonts w:cs="Times New Roman"/>
              </w:rPr>
              <w:t>id (PK), camera_id (FK), incident_type, severity, timestamp, duration_s, vehicle_ids, description, image_url, resolved</w:t>
            </w:r>
          </w:p>
        </w:tc>
        <w:tc>
          <w:tcPr>
            <w:tcW w:w="2929" w:type="dxa"/>
          </w:tcPr>
          <w:p w14:paraId="55943582">
            <w:pPr>
              <w:spacing w:after="0" w:line="240" w:lineRule="auto"/>
              <w:rPr>
                <w:rFonts w:cs="Times New Roman"/>
                <w:szCs w:val="26"/>
              </w:rPr>
            </w:pPr>
            <w:r>
              <w:rPr>
                <w:rFonts w:cs="Times New Roman"/>
              </w:rPr>
              <w:t>Sự cố giao thông được phát hiện</w:t>
            </w:r>
          </w:p>
        </w:tc>
      </w:tr>
      <w:tr w14:paraId="64E18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6B550B8D">
            <w:pPr>
              <w:spacing w:after="0" w:line="240" w:lineRule="auto"/>
              <w:rPr>
                <w:rFonts w:cs="Times New Roman"/>
                <w:szCs w:val="26"/>
              </w:rPr>
            </w:pPr>
            <w:r>
              <w:rPr>
                <w:rFonts w:cs="Times New Roman"/>
              </w:rPr>
              <w:t>jobs</w:t>
            </w:r>
          </w:p>
        </w:tc>
        <w:tc>
          <w:tcPr>
            <w:tcW w:w="2929" w:type="dxa"/>
          </w:tcPr>
          <w:p w14:paraId="38A90B72">
            <w:pPr>
              <w:spacing w:after="0" w:line="240" w:lineRule="auto"/>
              <w:rPr>
                <w:rFonts w:cs="Times New Roman"/>
                <w:szCs w:val="26"/>
              </w:rPr>
            </w:pPr>
            <w:r>
              <w:rPr>
                <w:rFonts w:cs="Times New Roman"/>
              </w:rPr>
              <w:t>job_id (PK), job_type, status, created_at, started_at, finished_at, input_path, output_path, error_message, summary_json</w:t>
            </w:r>
          </w:p>
        </w:tc>
        <w:tc>
          <w:tcPr>
            <w:tcW w:w="2929" w:type="dxa"/>
          </w:tcPr>
          <w:p w14:paraId="4828EB8E">
            <w:pPr>
              <w:spacing w:after="0" w:line="240" w:lineRule="auto"/>
              <w:rPr>
                <w:rFonts w:cs="Times New Roman"/>
                <w:szCs w:val="26"/>
              </w:rPr>
            </w:pPr>
            <w:r>
              <w:rPr>
                <w:rFonts w:cs="Times New Roman"/>
              </w:rPr>
              <w:t>Trạng thái và kết quả xử lý video</w:t>
            </w:r>
          </w:p>
        </w:tc>
      </w:tr>
      <w:tr w14:paraId="7D04D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3B75B6D9">
            <w:pPr>
              <w:spacing w:after="0" w:line="240" w:lineRule="auto"/>
              <w:rPr>
                <w:rFonts w:cs="Times New Roman"/>
                <w:szCs w:val="26"/>
              </w:rPr>
            </w:pPr>
            <w:r>
              <w:rPr>
                <w:rFonts w:cs="Times New Roman"/>
              </w:rPr>
              <w:t>analytics_hourly</w:t>
            </w:r>
          </w:p>
        </w:tc>
        <w:tc>
          <w:tcPr>
            <w:tcW w:w="2929" w:type="dxa"/>
          </w:tcPr>
          <w:p w14:paraId="2DF46392">
            <w:pPr>
              <w:spacing w:after="0" w:line="240" w:lineRule="auto"/>
              <w:rPr>
                <w:rFonts w:cs="Times New Roman"/>
                <w:szCs w:val="26"/>
              </w:rPr>
            </w:pPr>
            <w:r>
              <w:rPr>
                <w:rFonts w:cs="Times New Roman"/>
              </w:rPr>
              <w:t>id (PK), camera_id (FK), hour_ts, total_vehicles, avg_speed_kmh, congestion_level, incident_count</w:t>
            </w:r>
          </w:p>
        </w:tc>
        <w:tc>
          <w:tcPr>
            <w:tcW w:w="2929" w:type="dxa"/>
          </w:tcPr>
          <w:p w14:paraId="139CAF7C">
            <w:pPr>
              <w:spacing w:after="0" w:line="240" w:lineRule="auto"/>
              <w:rPr>
                <w:rFonts w:cs="Times New Roman"/>
                <w:szCs w:val="26"/>
              </w:rPr>
            </w:pPr>
            <w:r>
              <w:rPr>
                <w:rFonts w:cs="Times New Roman"/>
              </w:rPr>
              <w:t>Thống kê tổng hợp theo giờ</w:t>
            </w:r>
          </w:p>
        </w:tc>
      </w:tr>
      <w:tr w14:paraId="0179E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3E411708">
            <w:pPr>
              <w:spacing w:after="0" w:line="240" w:lineRule="auto"/>
              <w:rPr>
                <w:rFonts w:cs="Times New Roman"/>
                <w:szCs w:val="26"/>
              </w:rPr>
            </w:pPr>
            <w:r>
              <w:rPr>
                <w:rFonts w:cs="Times New Roman"/>
              </w:rPr>
              <w:t>alerts</w:t>
            </w:r>
          </w:p>
        </w:tc>
        <w:tc>
          <w:tcPr>
            <w:tcW w:w="2929" w:type="dxa"/>
          </w:tcPr>
          <w:p w14:paraId="621D7694">
            <w:pPr>
              <w:spacing w:after="0" w:line="240" w:lineRule="auto"/>
              <w:rPr>
                <w:rFonts w:cs="Times New Roman"/>
                <w:szCs w:val="26"/>
              </w:rPr>
            </w:pPr>
            <w:r>
              <w:rPr>
                <w:rFonts w:cs="Times New Roman"/>
              </w:rPr>
              <w:t>id (PK), incident_id (FK), channel, sent_at, status, message_preview</w:t>
            </w:r>
          </w:p>
        </w:tc>
        <w:tc>
          <w:tcPr>
            <w:tcW w:w="2929" w:type="dxa"/>
          </w:tcPr>
          <w:p w14:paraId="1F5B0274">
            <w:pPr>
              <w:spacing w:after="0" w:line="240" w:lineRule="auto"/>
              <w:rPr>
                <w:rFonts w:cs="Times New Roman"/>
                <w:szCs w:val="26"/>
              </w:rPr>
            </w:pPr>
            <w:r>
              <w:rPr>
                <w:rFonts w:cs="Times New Roman"/>
              </w:rPr>
              <w:t>Lịch sử gửi cảnh báo</w:t>
            </w:r>
          </w:p>
        </w:tc>
      </w:tr>
    </w:tbl>
    <w:p w14:paraId="3D40827B">
      <w:pPr>
        <w:spacing w:line="400" w:lineRule="exact"/>
        <w:jc w:val="center"/>
        <w:rPr>
          <w:rFonts w:cs="Times New Roman"/>
          <w:szCs w:val="26"/>
        </w:rPr>
      </w:pPr>
      <w:r>
        <w:rPr>
          <w:rFonts w:cs="Times New Roman"/>
          <w:b/>
        </w:rPr>
        <w:t>Bảng 3.2. Cấu trúc các bảng chính trong CSDL</w:t>
      </w:r>
    </w:p>
    <w:p w14:paraId="6EDA6DB1">
      <w:pPr>
        <w:spacing w:line="400" w:lineRule="exact"/>
        <w:jc w:val="center"/>
        <w:rPr>
          <w:rFonts w:cs="Times New Roman"/>
          <w:szCs w:val="26"/>
        </w:rPr>
      </w:pPr>
    </w:p>
    <w:p w14:paraId="4CAF0FC5">
      <w:pPr>
        <w:jc w:val="center"/>
        <w:rPr>
          <w:rFonts w:cs="Times New Roman"/>
          <w:szCs w:val="26"/>
        </w:rPr>
      </w:pPr>
      <w:r>
        <w:rPr>
          <w:rFonts w:cs="Times New Roman"/>
        </w:rPr>
        <w:drawing>
          <wp:inline distT="0" distB="0" distL="0" distR="0">
            <wp:extent cx="4679950" cy="19450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stretch>
                      <a:fillRect/>
                    </a:stretch>
                  </pic:blipFill>
                  <pic:spPr>
                    <a:xfrm>
                      <a:off x="0" y="0"/>
                      <a:ext cx="4680000" cy="1945412"/>
                    </a:xfrm>
                    <a:prstGeom prst="rect">
                      <a:avLst/>
                    </a:prstGeom>
                  </pic:spPr>
                </pic:pic>
              </a:graphicData>
            </a:graphic>
          </wp:inline>
        </w:drawing>
      </w:r>
    </w:p>
    <w:p w14:paraId="72FCC4C4">
      <w:pPr>
        <w:jc w:val="center"/>
        <w:rPr>
          <w:rFonts w:cs="Times New Roman"/>
          <w:szCs w:val="26"/>
        </w:rPr>
      </w:pPr>
      <w:r>
        <w:rPr>
          <w:rFonts w:cs="Times New Roman"/>
          <w:i/>
          <w:szCs w:val="24"/>
        </w:rPr>
        <w:t>Hình 3.4. Sơ đồ thực thể liên kết (ERD) cơ sở dữ liệu</w:t>
      </w:r>
    </w:p>
    <w:p w14:paraId="661588FD">
      <w:pPr>
        <w:pStyle w:val="4"/>
        <w:spacing w:before="120" w:after="60" w:line="400" w:lineRule="exact"/>
        <w:rPr>
          <w:rFonts w:ascii="Times New Roman" w:hAnsi="Times New Roman" w:eastAsia="Times New Roman" w:cs="Times New Roman"/>
          <w:szCs w:val="26"/>
        </w:rPr>
      </w:pPr>
      <w:bookmarkStart w:id="47" w:name="_Toc230311670"/>
      <w:r>
        <w:rPr>
          <w:rFonts w:ascii="Times New Roman" w:hAnsi="Times New Roman" w:eastAsia="Times New Roman" w:cs="Times New Roman"/>
        </w:rPr>
        <w:t>3.3.2. Chiến lược tương thích đa CSDL</w:t>
      </w:r>
      <w:bookmarkEnd w:id="47"/>
    </w:p>
    <w:p w14:paraId="6335406D">
      <w:pPr>
        <w:spacing w:after="120" w:line="400" w:lineRule="exact"/>
        <w:ind w:firstLine="709"/>
        <w:jc w:val="both"/>
        <w:rPr>
          <w:rFonts w:cs="Times New Roman"/>
          <w:szCs w:val="26"/>
        </w:rPr>
      </w:pPr>
      <w:r>
        <w:rPr>
          <w:rFonts w:cs="Times New Roman"/>
        </w:rPr>
        <w:t>Module db.py được thiết kế với lớp abstraction cho phép chuyển đổi trong suốt giữa PostgreSQL và SQLite. Biến môi trường DATABASE_URL xác định backend sử dụng: nếu không có DATABASE_URL hoặc DATABASE_URL bắt đầu bằng 'sqlite://', hệ thống dùng SQLite. Điều này giúp developer dễ dàng chạy ứng dụng ở local mà không cần cài PostgreSQL.</w:t>
      </w:r>
    </w:p>
    <w:p w14:paraId="0CF592BB">
      <w:pPr>
        <w:pStyle w:val="3"/>
        <w:spacing w:before="160" w:after="80" w:line="400" w:lineRule="exact"/>
        <w:rPr>
          <w:rFonts w:ascii="Times New Roman" w:hAnsi="Times New Roman" w:eastAsia="Times New Roman" w:cs="Times New Roman"/>
        </w:rPr>
      </w:pPr>
      <w:bookmarkStart w:id="48" w:name="_Toc230311671"/>
      <w:r>
        <w:rPr>
          <w:rFonts w:ascii="Times New Roman" w:hAnsi="Times New Roman" w:eastAsia="Times New Roman" w:cs="Times New Roman"/>
        </w:rPr>
        <w:t>3.4. Thiết kế REST API</w:t>
      </w:r>
      <w:bookmarkEnd w:id="48"/>
    </w:p>
    <w:p w14:paraId="440AD072">
      <w:pPr>
        <w:pStyle w:val="4"/>
        <w:spacing w:before="120" w:after="60" w:line="400" w:lineRule="exact"/>
        <w:rPr>
          <w:rFonts w:ascii="Times New Roman" w:hAnsi="Times New Roman" w:eastAsia="Times New Roman" w:cs="Times New Roman"/>
          <w:szCs w:val="26"/>
        </w:rPr>
      </w:pPr>
      <w:bookmarkStart w:id="49" w:name="_Toc230311672"/>
      <w:r>
        <w:rPr>
          <w:rFonts w:ascii="Times New Roman" w:hAnsi="Times New Roman" w:eastAsia="Times New Roman" w:cs="Times New Roman"/>
        </w:rPr>
        <w:t>3.4.1. Quy ước thiết kế API</w:t>
      </w:r>
      <w:bookmarkEnd w:id="49"/>
    </w:p>
    <w:p w14:paraId="6DEB8E50">
      <w:pPr>
        <w:spacing w:after="120" w:line="400" w:lineRule="exact"/>
        <w:ind w:firstLine="709"/>
        <w:jc w:val="both"/>
        <w:rPr>
          <w:rFonts w:cs="Times New Roman"/>
          <w:szCs w:val="26"/>
        </w:rPr>
      </w:pPr>
      <w:r>
        <w:rPr>
          <w:rFonts w:cs="Times New Roman"/>
        </w:rPr>
        <w:t>API được thiết kế tuân theo các quy ước RESTful chuẩn:</w:t>
      </w:r>
    </w:p>
    <w:p w14:paraId="00BF784B">
      <w:pPr>
        <w:spacing w:after="120" w:line="400" w:lineRule="exact"/>
        <w:ind w:firstLine="709"/>
        <w:jc w:val="both"/>
        <w:rPr>
          <w:rFonts w:cs="Times New Roman"/>
          <w:szCs w:val="26"/>
        </w:rPr>
      </w:pPr>
      <w:r>
        <w:rPr>
          <w:rFonts w:cs="Times New Roman"/>
        </w:rPr>
        <w:t>• Tất cả endpoint có tiền tố /api/, resource được đặt tên theo danh từ số nhiều.</w:t>
      </w:r>
    </w:p>
    <w:p w14:paraId="4C769802">
      <w:pPr>
        <w:spacing w:after="120" w:line="400" w:lineRule="exact"/>
        <w:ind w:firstLine="709"/>
        <w:jc w:val="both"/>
        <w:rPr>
          <w:rFonts w:cs="Times New Roman"/>
          <w:szCs w:val="26"/>
        </w:rPr>
      </w:pPr>
      <w:r>
        <w:rPr>
          <w:rFonts w:cs="Times New Roman"/>
        </w:rPr>
        <w:t>• Sử dụng đúng HTTP method: GET (truy vấn), POST (tạo mới/xử lý), DELETE (xóa).</w:t>
      </w:r>
    </w:p>
    <w:p w14:paraId="7CB2587F">
      <w:pPr>
        <w:spacing w:after="120" w:line="400" w:lineRule="exact"/>
        <w:ind w:firstLine="709"/>
        <w:jc w:val="both"/>
        <w:rPr>
          <w:rFonts w:cs="Times New Roman"/>
          <w:szCs w:val="26"/>
        </w:rPr>
      </w:pPr>
      <w:r>
        <w:rPr>
          <w:rFonts w:cs="Times New Roman"/>
        </w:rPr>
        <w:t>• Response format: JSON với cấu trúc {"status": "ok"|"error", "data": {...}}.</w:t>
      </w:r>
    </w:p>
    <w:p w14:paraId="60F9E849">
      <w:pPr>
        <w:spacing w:after="120" w:line="400" w:lineRule="exact"/>
        <w:ind w:firstLine="709"/>
        <w:jc w:val="both"/>
        <w:rPr>
          <w:rFonts w:cs="Times New Roman"/>
          <w:szCs w:val="26"/>
        </w:rPr>
      </w:pPr>
      <w:r>
        <w:rPr>
          <w:rFonts w:cs="Times New Roman"/>
        </w:rPr>
        <w:t>• Error response có thêm trường "message" mô tả lỗi bằng tiếng Anh.</w:t>
      </w:r>
    </w:p>
    <w:p w14:paraId="6E5124F0">
      <w:pPr>
        <w:spacing w:after="120" w:line="400" w:lineRule="exact"/>
        <w:ind w:firstLine="709"/>
        <w:jc w:val="both"/>
        <w:rPr>
          <w:rFonts w:cs="Times New Roman"/>
          <w:szCs w:val="26"/>
        </w:rPr>
      </w:pPr>
      <w:r>
        <w:rPr>
          <w:rFonts w:cs="Times New Roman"/>
        </w:rPr>
        <w:t>• HTTP status code chuẩn: 200 (OK), 202 (Accepted – async job), 400 (Bad Request), 404 (Not Found), 500 (Server Error).</w:t>
      </w:r>
    </w:p>
    <w:p w14:paraId="3A030506">
      <w:pPr>
        <w:spacing w:after="120" w:line="400" w:lineRule="exact"/>
        <w:ind w:firstLine="709"/>
        <w:jc w:val="both"/>
        <w:rPr>
          <w:rFonts w:cs="Times New Roman"/>
          <w:szCs w:val="26"/>
        </w:rPr>
      </w:pPr>
      <w:r>
        <w:rPr>
          <w:rFonts w:cs="Times New Roman"/>
        </w:rPr>
        <w:t>• File upload qua multipart/form-data, kết quả download qua streaming response.</w:t>
      </w:r>
    </w:p>
    <w:p w14:paraId="20E47825">
      <w:pPr>
        <w:pStyle w:val="4"/>
        <w:spacing w:before="120" w:after="60" w:line="400" w:lineRule="exact"/>
        <w:rPr>
          <w:rFonts w:ascii="Times New Roman" w:hAnsi="Times New Roman" w:eastAsia="Times New Roman" w:cs="Times New Roman"/>
          <w:szCs w:val="26"/>
        </w:rPr>
      </w:pPr>
      <w:bookmarkStart w:id="50" w:name="_Toc230311673"/>
      <w:r>
        <w:rPr>
          <w:rFonts w:ascii="Times New Roman" w:hAnsi="Times New Roman" w:eastAsia="Times New Roman" w:cs="Times New Roman"/>
        </w:rPr>
        <w:t>3.4.2. Danh sách API endpoint</w:t>
      </w:r>
      <w:bookmarkEnd w:id="5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7"/>
        <w:gridCol w:w="3340"/>
        <w:gridCol w:w="1802"/>
        <w:gridCol w:w="2055"/>
      </w:tblGrid>
      <w:tr w14:paraId="0B838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77E1E96C">
            <w:pPr>
              <w:spacing w:after="0" w:line="240" w:lineRule="auto"/>
              <w:rPr>
                <w:rFonts w:cs="Times New Roman"/>
                <w:szCs w:val="26"/>
              </w:rPr>
            </w:pPr>
            <w:r>
              <w:rPr>
                <w:rFonts w:cs="Times New Roman"/>
                <w:b/>
              </w:rPr>
              <w:t>Method</w:t>
            </w:r>
          </w:p>
        </w:tc>
        <w:tc>
          <w:tcPr>
            <w:tcW w:w="2197" w:type="dxa"/>
          </w:tcPr>
          <w:p w14:paraId="30C4C71A">
            <w:pPr>
              <w:spacing w:after="0" w:line="240" w:lineRule="auto"/>
              <w:rPr>
                <w:rFonts w:cs="Times New Roman"/>
                <w:szCs w:val="26"/>
              </w:rPr>
            </w:pPr>
            <w:r>
              <w:rPr>
                <w:rFonts w:cs="Times New Roman"/>
                <w:b/>
              </w:rPr>
              <w:t>Endpoint</w:t>
            </w:r>
          </w:p>
        </w:tc>
        <w:tc>
          <w:tcPr>
            <w:tcW w:w="2197" w:type="dxa"/>
          </w:tcPr>
          <w:p w14:paraId="0816F575">
            <w:pPr>
              <w:spacing w:after="0" w:line="240" w:lineRule="auto"/>
              <w:rPr>
                <w:rFonts w:cs="Times New Roman"/>
                <w:szCs w:val="26"/>
              </w:rPr>
            </w:pPr>
            <w:r>
              <w:rPr>
                <w:rFonts w:cs="Times New Roman"/>
                <w:b/>
              </w:rPr>
              <w:t>Chức năng</w:t>
            </w:r>
          </w:p>
        </w:tc>
        <w:tc>
          <w:tcPr>
            <w:tcW w:w="2197" w:type="dxa"/>
          </w:tcPr>
          <w:p w14:paraId="73D34824">
            <w:pPr>
              <w:spacing w:after="0" w:line="240" w:lineRule="auto"/>
              <w:rPr>
                <w:rFonts w:cs="Times New Roman"/>
                <w:szCs w:val="26"/>
              </w:rPr>
            </w:pPr>
            <w:r>
              <w:rPr>
                <w:rFonts w:cs="Times New Roman"/>
                <w:b/>
              </w:rPr>
              <w:t>Ghi chú</w:t>
            </w:r>
          </w:p>
        </w:tc>
      </w:tr>
      <w:tr w14:paraId="791B9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4FF55EBB">
            <w:pPr>
              <w:spacing w:after="0" w:line="240" w:lineRule="auto"/>
              <w:rPr>
                <w:rFonts w:cs="Times New Roman"/>
                <w:szCs w:val="26"/>
              </w:rPr>
            </w:pPr>
            <w:r>
              <w:rPr>
                <w:rFonts w:cs="Times New Roman"/>
              </w:rPr>
              <w:t>POST</w:t>
            </w:r>
          </w:p>
        </w:tc>
        <w:tc>
          <w:tcPr>
            <w:tcW w:w="2197" w:type="dxa"/>
          </w:tcPr>
          <w:p w14:paraId="13401297">
            <w:pPr>
              <w:spacing w:after="0" w:line="240" w:lineRule="auto"/>
              <w:rPr>
                <w:rFonts w:cs="Times New Roman"/>
                <w:szCs w:val="26"/>
              </w:rPr>
            </w:pPr>
            <w:r>
              <w:rPr>
                <w:rFonts w:cs="Times New Roman"/>
              </w:rPr>
              <w:t>/api/detect</w:t>
            </w:r>
          </w:p>
        </w:tc>
        <w:tc>
          <w:tcPr>
            <w:tcW w:w="2197" w:type="dxa"/>
          </w:tcPr>
          <w:p w14:paraId="1C15D87D">
            <w:pPr>
              <w:spacing w:after="0" w:line="240" w:lineRule="auto"/>
              <w:rPr>
                <w:rFonts w:cs="Times New Roman"/>
                <w:szCs w:val="26"/>
              </w:rPr>
            </w:pPr>
            <w:r>
              <w:rPr>
                <w:rFonts w:cs="Times New Roman"/>
              </w:rPr>
              <w:t>Phát hiện đối tượng trên ảnh đơn</w:t>
            </w:r>
          </w:p>
        </w:tc>
        <w:tc>
          <w:tcPr>
            <w:tcW w:w="2197" w:type="dxa"/>
          </w:tcPr>
          <w:p w14:paraId="0D1EFEA4">
            <w:pPr>
              <w:spacing w:after="0" w:line="240" w:lineRule="auto"/>
              <w:rPr>
                <w:rFonts w:cs="Times New Roman"/>
                <w:szCs w:val="26"/>
              </w:rPr>
            </w:pPr>
            <w:r>
              <w:rPr>
                <w:rFonts w:cs="Times New Roman"/>
              </w:rPr>
              <w:t>multipart/form-data</w:t>
            </w:r>
          </w:p>
        </w:tc>
      </w:tr>
      <w:tr w14:paraId="56A99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331B8B72">
            <w:pPr>
              <w:spacing w:after="0" w:line="240" w:lineRule="auto"/>
              <w:rPr>
                <w:rFonts w:cs="Times New Roman"/>
                <w:szCs w:val="26"/>
              </w:rPr>
            </w:pPr>
            <w:r>
              <w:rPr>
                <w:rFonts w:cs="Times New Roman"/>
              </w:rPr>
              <w:t>POST</w:t>
            </w:r>
          </w:p>
        </w:tc>
        <w:tc>
          <w:tcPr>
            <w:tcW w:w="2197" w:type="dxa"/>
          </w:tcPr>
          <w:p w14:paraId="42C16676">
            <w:pPr>
              <w:spacing w:after="0" w:line="240" w:lineRule="auto"/>
              <w:rPr>
                <w:rFonts w:cs="Times New Roman"/>
                <w:szCs w:val="26"/>
              </w:rPr>
            </w:pPr>
            <w:r>
              <w:rPr>
                <w:rFonts w:cs="Times New Roman"/>
              </w:rPr>
              <w:t>/api/sahi</w:t>
            </w:r>
          </w:p>
        </w:tc>
        <w:tc>
          <w:tcPr>
            <w:tcW w:w="2197" w:type="dxa"/>
          </w:tcPr>
          <w:p w14:paraId="108492BD">
            <w:pPr>
              <w:spacing w:after="0" w:line="240" w:lineRule="auto"/>
              <w:rPr>
                <w:rFonts w:cs="Times New Roman"/>
                <w:szCs w:val="26"/>
              </w:rPr>
            </w:pPr>
            <w:r>
              <w:rPr>
                <w:rFonts w:cs="Times New Roman"/>
              </w:rPr>
              <w:t>SAHI inference cho đối tượng nhỏ</w:t>
            </w:r>
          </w:p>
        </w:tc>
        <w:tc>
          <w:tcPr>
            <w:tcW w:w="2197" w:type="dxa"/>
          </w:tcPr>
          <w:p w14:paraId="48FE1648">
            <w:pPr>
              <w:spacing w:after="0" w:line="240" w:lineRule="auto"/>
              <w:rPr>
                <w:rFonts w:cs="Times New Roman"/>
                <w:szCs w:val="26"/>
              </w:rPr>
            </w:pPr>
            <w:r>
              <w:rPr>
                <w:rFonts w:cs="Times New Roman"/>
              </w:rPr>
              <w:t>multipart/form-data</w:t>
            </w:r>
          </w:p>
        </w:tc>
      </w:tr>
      <w:tr w14:paraId="6C939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42E3FA64">
            <w:pPr>
              <w:spacing w:after="0" w:line="240" w:lineRule="auto"/>
              <w:rPr>
                <w:rFonts w:cs="Times New Roman"/>
                <w:szCs w:val="26"/>
              </w:rPr>
            </w:pPr>
            <w:r>
              <w:rPr>
                <w:rFonts w:cs="Times New Roman"/>
              </w:rPr>
              <w:t>POST</w:t>
            </w:r>
          </w:p>
        </w:tc>
        <w:tc>
          <w:tcPr>
            <w:tcW w:w="2197" w:type="dxa"/>
          </w:tcPr>
          <w:p w14:paraId="3F0994E9">
            <w:pPr>
              <w:spacing w:after="0" w:line="240" w:lineRule="auto"/>
              <w:rPr>
                <w:rFonts w:cs="Times New Roman"/>
                <w:szCs w:val="26"/>
              </w:rPr>
            </w:pPr>
            <w:r>
              <w:rPr>
                <w:rFonts w:cs="Times New Roman"/>
              </w:rPr>
              <w:t>/api/video/detect</w:t>
            </w:r>
          </w:p>
        </w:tc>
        <w:tc>
          <w:tcPr>
            <w:tcW w:w="2197" w:type="dxa"/>
          </w:tcPr>
          <w:p w14:paraId="6DA28C87">
            <w:pPr>
              <w:spacing w:after="0" w:line="240" w:lineRule="auto"/>
              <w:rPr>
                <w:rFonts w:cs="Times New Roman"/>
                <w:szCs w:val="26"/>
              </w:rPr>
            </w:pPr>
            <w:r>
              <w:rPr>
                <w:rFonts w:cs="Times New Roman"/>
              </w:rPr>
              <w:t>Gửi video xử lý bất đồng bộ</w:t>
            </w:r>
          </w:p>
        </w:tc>
        <w:tc>
          <w:tcPr>
            <w:tcW w:w="2197" w:type="dxa"/>
          </w:tcPr>
          <w:p w14:paraId="0FF607BD">
            <w:pPr>
              <w:spacing w:after="0" w:line="240" w:lineRule="auto"/>
              <w:rPr>
                <w:rFonts w:cs="Times New Roman"/>
                <w:szCs w:val="26"/>
              </w:rPr>
            </w:pPr>
            <w:r>
              <w:rPr>
                <w:rFonts w:cs="Times New Roman"/>
              </w:rPr>
              <w:t>multipart/form-data</w:t>
            </w:r>
          </w:p>
        </w:tc>
      </w:tr>
      <w:tr w14:paraId="64912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7547B0F8">
            <w:pPr>
              <w:spacing w:after="0" w:line="240" w:lineRule="auto"/>
              <w:rPr>
                <w:rFonts w:cs="Times New Roman"/>
                <w:szCs w:val="26"/>
              </w:rPr>
            </w:pPr>
            <w:r>
              <w:rPr>
                <w:rFonts w:cs="Times New Roman"/>
              </w:rPr>
              <w:t>GET</w:t>
            </w:r>
          </w:p>
        </w:tc>
        <w:tc>
          <w:tcPr>
            <w:tcW w:w="2197" w:type="dxa"/>
          </w:tcPr>
          <w:p w14:paraId="5A5D0E02">
            <w:pPr>
              <w:spacing w:after="0" w:line="240" w:lineRule="auto"/>
              <w:rPr>
                <w:rFonts w:cs="Times New Roman"/>
                <w:szCs w:val="26"/>
              </w:rPr>
            </w:pPr>
            <w:r>
              <w:rPr>
                <w:rFonts w:cs="Times New Roman"/>
              </w:rPr>
              <w:t>/api/jobs</w:t>
            </w:r>
          </w:p>
        </w:tc>
        <w:tc>
          <w:tcPr>
            <w:tcW w:w="2197" w:type="dxa"/>
          </w:tcPr>
          <w:p w14:paraId="3EEF3C91">
            <w:pPr>
              <w:spacing w:after="0" w:line="240" w:lineRule="auto"/>
              <w:rPr>
                <w:rFonts w:cs="Times New Roman"/>
                <w:szCs w:val="26"/>
              </w:rPr>
            </w:pPr>
            <w:r>
              <w:rPr>
                <w:rFonts w:cs="Times New Roman"/>
              </w:rPr>
              <w:t>Danh sách job gần đây</w:t>
            </w:r>
          </w:p>
        </w:tc>
        <w:tc>
          <w:tcPr>
            <w:tcW w:w="2197" w:type="dxa"/>
          </w:tcPr>
          <w:p w14:paraId="7AF35858">
            <w:pPr>
              <w:spacing w:after="0" w:line="240" w:lineRule="auto"/>
              <w:rPr>
                <w:rFonts w:cs="Times New Roman"/>
                <w:szCs w:val="26"/>
              </w:rPr>
            </w:pPr>
            <w:r>
              <w:rPr>
                <w:rFonts w:cs="Times New Roman"/>
              </w:rPr>
              <w:t>query: limit</w:t>
            </w:r>
          </w:p>
        </w:tc>
      </w:tr>
      <w:tr w14:paraId="5F61B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2FADB282">
            <w:pPr>
              <w:spacing w:after="0" w:line="240" w:lineRule="auto"/>
              <w:rPr>
                <w:rFonts w:cs="Times New Roman"/>
                <w:szCs w:val="26"/>
              </w:rPr>
            </w:pPr>
            <w:r>
              <w:rPr>
                <w:rFonts w:cs="Times New Roman"/>
              </w:rPr>
              <w:t>GET</w:t>
            </w:r>
          </w:p>
        </w:tc>
        <w:tc>
          <w:tcPr>
            <w:tcW w:w="2197" w:type="dxa"/>
          </w:tcPr>
          <w:p w14:paraId="35A5F7F3">
            <w:pPr>
              <w:spacing w:after="0" w:line="240" w:lineRule="auto"/>
              <w:rPr>
                <w:rFonts w:cs="Times New Roman"/>
                <w:szCs w:val="26"/>
              </w:rPr>
            </w:pPr>
            <w:r>
              <w:rPr>
                <w:rFonts w:cs="Times New Roman"/>
              </w:rPr>
              <w:t>/api/jobs/{job_id}</w:t>
            </w:r>
          </w:p>
        </w:tc>
        <w:tc>
          <w:tcPr>
            <w:tcW w:w="2197" w:type="dxa"/>
          </w:tcPr>
          <w:p w14:paraId="3B25ED22">
            <w:pPr>
              <w:spacing w:after="0" w:line="240" w:lineRule="auto"/>
              <w:rPr>
                <w:rFonts w:cs="Times New Roman"/>
                <w:szCs w:val="26"/>
              </w:rPr>
            </w:pPr>
            <w:r>
              <w:rPr>
                <w:rFonts w:cs="Times New Roman"/>
              </w:rPr>
              <w:t>Trạng thái và kết quả job</w:t>
            </w:r>
          </w:p>
        </w:tc>
        <w:tc>
          <w:tcPr>
            <w:tcW w:w="2197" w:type="dxa"/>
          </w:tcPr>
          <w:p w14:paraId="3907129C">
            <w:pPr>
              <w:spacing w:after="0" w:line="240" w:lineRule="auto"/>
              <w:rPr>
                <w:rFonts w:cs="Times New Roman"/>
                <w:szCs w:val="26"/>
              </w:rPr>
            </w:pPr>
            <w:r>
              <w:rPr>
                <w:rFonts w:cs="Times New Roman"/>
              </w:rPr>
              <w:t>path param</w:t>
            </w:r>
          </w:p>
        </w:tc>
      </w:tr>
      <w:tr w14:paraId="6C163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43697686">
            <w:pPr>
              <w:spacing w:after="0" w:line="240" w:lineRule="auto"/>
              <w:rPr>
                <w:rFonts w:cs="Times New Roman"/>
                <w:szCs w:val="26"/>
              </w:rPr>
            </w:pPr>
            <w:r>
              <w:rPr>
                <w:rFonts w:cs="Times New Roman"/>
              </w:rPr>
              <w:t>DELETE</w:t>
            </w:r>
          </w:p>
        </w:tc>
        <w:tc>
          <w:tcPr>
            <w:tcW w:w="2197" w:type="dxa"/>
          </w:tcPr>
          <w:p w14:paraId="3FF4BFA2">
            <w:pPr>
              <w:spacing w:after="0" w:line="240" w:lineRule="auto"/>
              <w:rPr>
                <w:rFonts w:cs="Times New Roman"/>
                <w:szCs w:val="26"/>
              </w:rPr>
            </w:pPr>
            <w:r>
              <w:rPr>
                <w:rFonts w:cs="Times New Roman"/>
              </w:rPr>
              <w:t>/api/jobs/{job_id}</w:t>
            </w:r>
          </w:p>
        </w:tc>
        <w:tc>
          <w:tcPr>
            <w:tcW w:w="2197" w:type="dxa"/>
          </w:tcPr>
          <w:p w14:paraId="2B68723C">
            <w:pPr>
              <w:spacing w:after="0" w:line="240" w:lineRule="auto"/>
              <w:rPr>
                <w:rFonts w:cs="Times New Roman"/>
                <w:szCs w:val="26"/>
              </w:rPr>
            </w:pPr>
            <w:r>
              <w:rPr>
                <w:rFonts w:cs="Times New Roman"/>
              </w:rPr>
              <w:t>Hủy job đang pending</w:t>
            </w:r>
          </w:p>
        </w:tc>
        <w:tc>
          <w:tcPr>
            <w:tcW w:w="2197" w:type="dxa"/>
          </w:tcPr>
          <w:p w14:paraId="60F32D1B">
            <w:pPr>
              <w:spacing w:after="0" w:line="240" w:lineRule="auto"/>
              <w:rPr>
                <w:rFonts w:cs="Times New Roman"/>
                <w:szCs w:val="26"/>
              </w:rPr>
            </w:pPr>
            <w:r>
              <w:rPr>
                <w:rFonts w:cs="Times New Roman"/>
              </w:rPr>
              <w:t>path param</w:t>
            </w:r>
          </w:p>
        </w:tc>
      </w:tr>
      <w:tr w14:paraId="0DB44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2C8816D0">
            <w:pPr>
              <w:spacing w:after="0" w:line="240" w:lineRule="auto"/>
              <w:rPr>
                <w:rFonts w:cs="Times New Roman"/>
                <w:szCs w:val="26"/>
              </w:rPr>
            </w:pPr>
            <w:r>
              <w:rPr>
                <w:rFonts w:cs="Times New Roman"/>
              </w:rPr>
              <w:t>GET</w:t>
            </w:r>
          </w:p>
        </w:tc>
        <w:tc>
          <w:tcPr>
            <w:tcW w:w="2197" w:type="dxa"/>
          </w:tcPr>
          <w:p w14:paraId="7BE0044C">
            <w:pPr>
              <w:spacing w:after="0" w:line="240" w:lineRule="auto"/>
              <w:rPr>
                <w:rFonts w:cs="Times New Roman"/>
                <w:szCs w:val="26"/>
              </w:rPr>
            </w:pPr>
            <w:r>
              <w:rPr>
                <w:rFonts w:cs="Times New Roman"/>
              </w:rPr>
              <w:t>/api/video/download/{job_id}</w:t>
            </w:r>
          </w:p>
        </w:tc>
        <w:tc>
          <w:tcPr>
            <w:tcW w:w="2197" w:type="dxa"/>
          </w:tcPr>
          <w:p w14:paraId="5C11D689">
            <w:pPr>
              <w:spacing w:after="0" w:line="240" w:lineRule="auto"/>
              <w:rPr>
                <w:rFonts w:cs="Times New Roman"/>
                <w:szCs w:val="26"/>
              </w:rPr>
            </w:pPr>
            <w:r>
              <w:rPr>
                <w:rFonts w:cs="Times New Roman"/>
              </w:rPr>
              <w:t>Tải video kết quả</w:t>
            </w:r>
          </w:p>
        </w:tc>
        <w:tc>
          <w:tcPr>
            <w:tcW w:w="2197" w:type="dxa"/>
          </w:tcPr>
          <w:p w14:paraId="33603A95">
            <w:pPr>
              <w:spacing w:after="0" w:line="240" w:lineRule="auto"/>
              <w:rPr>
                <w:rFonts w:cs="Times New Roman"/>
                <w:szCs w:val="26"/>
              </w:rPr>
            </w:pPr>
            <w:r>
              <w:rPr>
                <w:rFonts w:cs="Times New Roman"/>
              </w:rPr>
              <w:t>stream</w:t>
            </w:r>
          </w:p>
        </w:tc>
      </w:tr>
      <w:tr w14:paraId="1B21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580C72FF">
            <w:pPr>
              <w:spacing w:after="0" w:line="240" w:lineRule="auto"/>
              <w:rPr>
                <w:rFonts w:cs="Times New Roman"/>
                <w:szCs w:val="26"/>
              </w:rPr>
            </w:pPr>
            <w:r>
              <w:rPr>
                <w:rFonts w:cs="Times New Roman"/>
              </w:rPr>
              <w:t>GET</w:t>
            </w:r>
          </w:p>
        </w:tc>
        <w:tc>
          <w:tcPr>
            <w:tcW w:w="2197" w:type="dxa"/>
          </w:tcPr>
          <w:p w14:paraId="70A482A4">
            <w:pPr>
              <w:spacing w:after="0" w:line="240" w:lineRule="auto"/>
              <w:rPr>
                <w:rFonts w:cs="Times New Roman"/>
                <w:szCs w:val="26"/>
              </w:rPr>
            </w:pPr>
            <w:r>
              <w:rPr>
                <w:rFonts w:cs="Times New Roman"/>
              </w:rPr>
              <w:t>/api/video/preview/{job_id}</w:t>
            </w:r>
          </w:p>
        </w:tc>
        <w:tc>
          <w:tcPr>
            <w:tcW w:w="2197" w:type="dxa"/>
          </w:tcPr>
          <w:p w14:paraId="7234BDE5">
            <w:pPr>
              <w:spacing w:after="0" w:line="240" w:lineRule="auto"/>
              <w:rPr>
                <w:rFonts w:cs="Times New Roman"/>
                <w:szCs w:val="26"/>
              </w:rPr>
            </w:pPr>
            <w:r>
              <w:rPr>
                <w:rFonts w:cs="Times New Roman"/>
              </w:rPr>
              <w:t>Xem frame preview</w:t>
            </w:r>
          </w:p>
        </w:tc>
        <w:tc>
          <w:tcPr>
            <w:tcW w:w="2197" w:type="dxa"/>
          </w:tcPr>
          <w:p w14:paraId="6C65DED1">
            <w:pPr>
              <w:spacing w:after="0" w:line="240" w:lineRule="auto"/>
              <w:rPr>
                <w:rFonts w:cs="Times New Roman"/>
                <w:szCs w:val="26"/>
              </w:rPr>
            </w:pPr>
            <w:r>
              <w:rPr>
                <w:rFonts w:cs="Times New Roman"/>
              </w:rPr>
              <w:t>stream</w:t>
            </w:r>
          </w:p>
        </w:tc>
      </w:tr>
      <w:tr w14:paraId="12A3F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00E85F5C">
            <w:pPr>
              <w:spacing w:after="0" w:line="240" w:lineRule="auto"/>
              <w:rPr>
                <w:rFonts w:cs="Times New Roman"/>
                <w:szCs w:val="26"/>
              </w:rPr>
            </w:pPr>
            <w:r>
              <w:rPr>
                <w:rFonts w:cs="Times New Roman"/>
              </w:rPr>
              <w:t>GET</w:t>
            </w:r>
          </w:p>
        </w:tc>
        <w:tc>
          <w:tcPr>
            <w:tcW w:w="2197" w:type="dxa"/>
          </w:tcPr>
          <w:p w14:paraId="6D9F06B7">
            <w:pPr>
              <w:spacing w:after="0" w:line="240" w:lineRule="auto"/>
              <w:rPr>
                <w:rFonts w:cs="Times New Roman"/>
                <w:szCs w:val="26"/>
              </w:rPr>
            </w:pPr>
            <w:r>
              <w:rPr>
                <w:rFonts w:cs="Times New Roman"/>
              </w:rPr>
              <w:t>/api/stats</w:t>
            </w:r>
          </w:p>
        </w:tc>
        <w:tc>
          <w:tcPr>
            <w:tcW w:w="2197" w:type="dxa"/>
          </w:tcPr>
          <w:p w14:paraId="08D18076">
            <w:pPr>
              <w:spacing w:after="0" w:line="240" w:lineRule="auto"/>
              <w:rPr>
                <w:rFonts w:cs="Times New Roman"/>
                <w:szCs w:val="26"/>
              </w:rPr>
            </w:pPr>
            <w:r>
              <w:rPr>
                <w:rFonts w:cs="Times New Roman"/>
              </w:rPr>
              <w:t>Thống kê hệ thống tổng quan</w:t>
            </w:r>
          </w:p>
        </w:tc>
        <w:tc>
          <w:tcPr>
            <w:tcW w:w="2197" w:type="dxa"/>
          </w:tcPr>
          <w:p w14:paraId="6839F61F">
            <w:pPr>
              <w:spacing w:after="0" w:line="240" w:lineRule="auto"/>
              <w:rPr>
                <w:rFonts w:cs="Times New Roman"/>
                <w:szCs w:val="26"/>
              </w:rPr>
            </w:pPr>
            <w:r>
              <w:rPr>
                <w:rFonts w:cs="Times New Roman"/>
              </w:rPr>
              <w:t>-</w:t>
            </w:r>
          </w:p>
        </w:tc>
      </w:tr>
      <w:tr w14:paraId="067FC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37A76F1A">
            <w:pPr>
              <w:spacing w:after="0" w:line="240" w:lineRule="auto"/>
              <w:rPr>
                <w:rFonts w:cs="Times New Roman"/>
                <w:szCs w:val="26"/>
              </w:rPr>
            </w:pPr>
            <w:r>
              <w:rPr>
                <w:rFonts w:cs="Times New Roman"/>
              </w:rPr>
              <w:t>GET</w:t>
            </w:r>
          </w:p>
        </w:tc>
        <w:tc>
          <w:tcPr>
            <w:tcW w:w="2197" w:type="dxa"/>
          </w:tcPr>
          <w:p w14:paraId="2D5E1CDA">
            <w:pPr>
              <w:spacing w:after="0" w:line="240" w:lineRule="auto"/>
              <w:rPr>
                <w:rFonts w:cs="Times New Roman"/>
                <w:szCs w:val="26"/>
              </w:rPr>
            </w:pPr>
            <w:r>
              <w:rPr>
                <w:rFonts w:cs="Times New Roman"/>
              </w:rPr>
              <w:t>/api/cameras</w:t>
            </w:r>
          </w:p>
        </w:tc>
        <w:tc>
          <w:tcPr>
            <w:tcW w:w="2197" w:type="dxa"/>
          </w:tcPr>
          <w:p w14:paraId="0E8599F6">
            <w:pPr>
              <w:spacing w:after="0" w:line="240" w:lineRule="auto"/>
              <w:rPr>
                <w:rFonts w:cs="Times New Roman"/>
                <w:szCs w:val="26"/>
              </w:rPr>
            </w:pPr>
            <w:r>
              <w:rPr>
                <w:rFonts w:cs="Times New Roman"/>
              </w:rPr>
              <w:t>Danh sách camera đã đăng ký</w:t>
            </w:r>
          </w:p>
        </w:tc>
        <w:tc>
          <w:tcPr>
            <w:tcW w:w="2197" w:type="dxa"/>
          </w:tcPr>
          <w:p w14:paraId="36701FC6">
            <w:pPr>
              <w:spacing w:after="0" w:line="240" w:lineRule="auto"/>
              <w:rPr>
                <w:rFonts w:cs="Times New Roman"/>
                <w:szCs w:val="26"/>
              </w:rPr>
            </w:pPr>
            <w:r>
              <w:rPr>
                <w:rFonts w:cs="Times New Roman"/>
              </w:rPr>
              <w:t>-</w:t>
            </w:r>
          </w:p>
        </w:tc>
      </w:tr>
      <w:tr w14:paraId="6173D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6FB33A52">
            <w:pPr>
              <w:spacing w:after="0" w:line="240" w:lineRule="auto"/>
              <w:rPr>
                <w:rFonts w:cs="Times New Roman"/>
                <w:szCs w:val="26"/>
              </w:rPr>
            </w:pPr>
            <w:r>
              <w:rPr>
                <w:rFonts w:cs="Times New Roman"/>
              </w:rPr>
              <w:t>POST</w:t>
            </w:r>
          </w:p>
        </w:tc>
        <w:tc>
          <w:tcPr>
            <w:tcW w:w="2197" w:type="dxa"/>
          </w:tcPr>
          <w:p w14:paraId="49D15865">
            <w:pPr>
              <w:spacing w:after="0" w:line="240" w:lineRule="auto"/>
              <w:rPr>
                <w:rFonts w:cs="Times New Roman"/>
                <w:szCs w:val="26"/>
              </w:rPr>
            </w:pPr>
            <w:r>
              <w:rPr>
                <w:rFonts w:cs="Times New Roman"/>
              </w:rPr>
              <w:t>/api/cameras</w:t>
            </w:r>
          </w:p>
        </w:tc>
        <w:tc>
          <w:tcPr>
            <w:tcW w:w="2197" w:type="dxa"/>
          </w:tcPr>
          <w:p w14:paraId="7F38F739">
            <w:pPr>
              <w:spacing w:after="0" w:line="240" w:lineRule="auto"/>
              <w:rPr>
                <w:rFonts w:cs="Times New Roman"/>
                <w:szCs w:val="26"/>
              </w:rPr>
            </w:pPr>
            <w:r>
              <w:rPr>
                <w:rFonts w:cs="Times New Roman"/>
              </w:rPr>
              <w:t>Đăng ký camera mới</w:t>
            </w:r>
          </w:p>
        </w:tc>
        <w:tc>
          <w:tcPr>
            <w:tcW w:w="2197" w:type="dxa"/>
          </w:tcPr>
          <w:p w14:paraId="4771526C">
            <w:pPr>
              <w:spacing w:after="0" w:line="240" w:lineRule="auto"/>
              <w:rPr>
                <w:rFonts w:cs="Times New Roman"/>
                <w:szCs w:val="26"/>
              </w:rPr>
            </w:pPr>
            <w:r>
              <w:rPr>
                <w:rFonts w:cs="Times New Roman"/>
              </w:rPr>
              <w:t>JSON body</w:t>
            </w:r>
          </w:p>
        </w:tc>
      </w:tr>
      <w:tr w14:paraId="08130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342D494C">
            <w:pPr>
              <w:spacing w:after="0" w:line="240" w:lineRule="auto"/>
              <w:rPr>
                <w:rFonts w:cs="Times New Roman"/>
                <w:szCs w:val="26"/>
              </w:rPr>
            </w:pPr>
            <w:r>
              <w:rPr>
                <w:rFonts w:cs="Times New Roman"/>
              </w:rPr>
              <w:t>GET</w:t>
            </w:r>
          </w:p>
        </w:tc>
        <w:tc>
          <w:tcPr>
            <w:tcW w:w="2197" w:type="dxa"/>
          </w:tcPr>
          <w:p w14:paraId="4861C6CB">
            <w:pPr>
              <w:spacing w:after="0" w:line="240" w:lineRule="auto"/>
              <w:rPr>
                <w:rFonts w:cs="Times New Roman"/>
                <w:szCs w:val="26"/>
              </w:rPr>
            </w:pPr>
            <w:r>
              <w:rPr>
                <w:rFonts w:cs="Times New Roman"/>
              </w:rPr>
              <w:t>/api/cameras/{id}/detections</w:t>
            </w:r>
          </w:p>
        </w:tc>
        <w:tc>
          <w:tcPr>
            <w:tcW w:w="2197" w:type="dxa"/>
          </w:tcPr>
          <w:p w14:paraId="6A143FF2">
            <w:pPr>
              <w:spacing w:after="0" w:line="240" w:lineRule="auto"/>
              <w:rPr>
                <w:rFonts w:cs="Times New Roman"/>
                <w:szCs w:val="26"/>
              </w:rPr>
            </w:pPr>
            <w:r>
              <w:rPr>
                <w:rFonts w:cs="Times New Roman"/>
              </w:rPr>
              <w:t>Lịch sử detection theo camera</w:t>
            </w:r>
          </w:p>
        </w:tc>
        <w:tc>
          <w:tcPr>
            <w:tcW w:w="2197" w:type="dxa"/>
          </w:tcPr>
          <w:p w14:paraId="25E61DD4">
            <w:pPr>
              <w:spacing w:after="0" w:line="240" w:lineRule="auto"/>
              <w:rPr>
                <w:rFonts w:cs="Times New Roman"/>
                <w:szCs w:val="26"/>
              </w:rPr>
            </w:pPr>
            <w:r>
              <w:rPr>
                <w:rFonts w:cs="Times New Roman"/>
              </w:rPr>
              <w:t>query: since, until</w:t>
            </w:r>
          </w:p>
        </w:tc>
      </w:tr>
      <w:tr w14:paraId="7BA1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5DB11EFC">
            <w:pPr>
              <w:spacing w:after="0" w:line="240" w:lineRule="auto"/>
              <w:rPr>
                <w:rFonts w:cs="Times New Roman"/>
                <w:szCs w:val="26"/>
              </w:rPr>
            </w:pPr>
            <w:r>
              <w:rPr>
                <w:rFonts w:cs="Times New Roman"/>
              </w:rPr>
              <w:t>GET</w:t>
            </w:r>
          </w:p>
        </w:tc>
        <w:tc>
          <w:tcPr>
            <w:tcW w:w="2197" w:type="dxa"/>
          </w:tcPr>
          <w:p w14:paraId="6EFE960A">
            <w:pPr>
              <w:spacing w:after="0" w:line="240" w:lineRule="auto"/>
              <w:rPr>
                <w:rFonts w:cs="Times New Roman"/>
                <w:szCs w:val="26"/>
              </w:rPr>
            </w:pPr>
            <w:r>
              <w:rPr>
                <w:rFonts w:cs="Times New Roman"/>
              </w:rPr>
              <w:t>/api/incidents</w:t>
            </w:r>
          </w:p>
        </w:tc>
        <w:tc>
          <w:tcPr>
            <w:tcW w:w="2197" w:type="dxa"/>
          </w:tcPr>
          <w:p w14:paraId="37CEFE6F">
            <w:pPr>
              <w:spacing w:after="0" w:line="240" w:lineRule="auto"/>
              <w:rPr>
                <w:rFonts w:cs="Times New Roman"/>
                <w:szCs w:val="26"/>
              </w:rPr>
            </w:pPr>
            <w:r>
              <w:rPr>
                <w:rFonts w:cs="Times New Roman"/>
              </w:rPr>
              <w:t>Danh sách sự cố gần đây</w:t>
            </w:r>
          </w:p>
        </w:tc>
        <w:tc>
          <w:tcPr>
            <w:tcW w:w="2197" w:type="dxa"/>
          </w:tcPr>
          <w:p w14:paraId="1B03CB75">
            <w:pPr>
              <w:spacing w:after="0" w:line="240" w:lineRule="auto"/>
              <w:rPr>
                <w:rFonts w:cs="Times New Roman"/>
                <w:szCs w:val="26"/>
              </w:rPr>
            </w:pPr>
            <w:r>
              <w:rPr>
                <w:rFonts w:cs="Times New Roman"/>
              </w:rPr>
              <w:t>query: severity, type</w:t>
            </w:r>
          </w:p>
        </w:tc>
      </w:tr>
      <w:tr w14:paraId="4464E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6B924C4A">
            <w:pPr>
              <w:spacing w:after="0" w:line="240" w:lineRule="auto"/>
              <w:rPr>
                <w:rFonts w:cs="Times New Roman"/>
                <w:szCs w:val="26"/>
              </w:rPr>
            </w:pPr>
            <w:r>
              <w:rPr>
                <w:rFonts w:cs="Times New Roman"/>
              </w:rPr>
              <w:t>GET</w:t>
            </w:r>
          </w:p>
        </w:tc>
        <w:tc>
          <w:tcPr>
            <w:tcW w:w="2197" w:type="dxa"/>
          </w:tcPr>
          <w:p w14:paraId="6685AFA3">
            <w:pPr>
              <w:spacing w:after="0" w:line="240" w:lineRule="auto"/>
              <w:rPr>
                <w:rFonts w:cs="Times New Roman"/>
                <w:szCs w:val="26"/>
              </w:rPr>
            </w:pPr>
            <w:r>
              <w:rPr>
                <w:rFonts w:cs="Times New Roman"/>
              </w:rPr>
              <w:t>/api/analytics/heatmap</w:t>
            </w:r>
          </w:p>
        </w:tc>
        <w:tc>
          <w:tcPr>
            <w:tcW w:w="2197" w:type="dxa"/>
          </w:tcPr>
          <w:p w14:paraId="31AFEAB0">
            <w:pPr>
              <w:spacing w:after="0" w:line="240" w:lineRule="auto"/>
              <w:rPr>
                <w:rFonts w:cs="Times New Roman"/>
                <w:szCs w:val="26"/>
              </w:rPr>
            </w:pPr>
            <w:r>
              <w:rPr>
                <w:rFonts w:cs="Times New Roman"/>
              </w:rPr>
              <w:t>Dữ liệu heatmap mật độ</w:t>
            </w:r>
          </w:p>
        </w:tc>
        <w:tc>
          <w:tcPr>
            <w:tcW w:w="2197" w:type="dxa"/>
          </w:tcPr>
          <w:p w14:paraId="44CB400C">
            <w:pPr>
              <w:spacing w:after="0" w:line="240" w:lineRule="auto"/>
              <w:rPr>
                <w:rFonts w:cs="Times New Roman"/>
                <w:szCs w:val="26"/>
              </w:rPr>
            </w:pPr>
            <w:r>
              <w:rPr>
                <w:rFonts w:cs="Times New Roman"/>
              </w:rPr>
              <w:t>query: camera_id, hours</w:t>
            </w:r>
          </w:p>
        </w:tc>
      </w:tr>
      <w:tr w14:paraId="7C85C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6EAEFAE3">
            <w:pPr>
              <w:spacing w:after="0" w:line="240" w:lineRule="auto"/>
              <w:rPr>
                <w:rFonts w:cs="Times New Roman"/>
                <w:szCs w:val="26"/>
              </w:rPr>
            </w:pPr>
            <w:r>
              <w:rPr>
                <w:rFonts w:cs="Times New Roman"/>
              </w:rPr>
              <w:t>POST</w:t>
            </w:r>
          </w:p>
        </w:tc>
        <w:tc>
          <w:tcPr>
            <w:tcW w:w="2197" w:type="dxa"/>
          </w:tcPr>
          <w:p w14:paraId="49DBBA0B">
            <w:pPr>
              <w:spacing w:after="0" w:line="240" w:lineRule="auto"/>
              <w:rPr>
                <w:rFonts w:cs="Times New Roman"/>
                <w:szCs w:val="26"/>
              </w:rPr>
            </w:pPr>
            <w:r>
              <w:rPr>
                <w:rFonts w:cs="Times New Roman"/>
              </w:rPr>
              <w:t>/api/upload-cloud</w:t>
            </w:r>
          </w:p>
        </w:tc>
        <w:tc>
          <w:tcPr>
            <w:tcW w:w="2197" w:type="dxa"/>
          </w:tcPr>
          <w:p w14:paraId="0D7D2146">
            <w:pPr>
              <w:spacing w:after="0" w:line="240" w:lineRule="auto"/>
              <w:rPr>
                <w:rFonts w:cs="Times New Roman"/>
                <w:szCs w:val="26"/>
              </w:rPr>
            </w:pPr>
            <w:r>
              <w:rPr>
                <w:rFonts w:cs="Times New Roman"/>
              </w:rPr>
              <w:t>Upload ảnh lên GCS</w:t>
            </w:r>
          </w:p>
        </w:tc>
        <w:tc>
          <w:tcPr>
            <w:tcW w:w="2197" w:type="dxa"/>
          </w:tcPr>
          <w:p w14:paraId="147235C7">
            <w:pPr>
              <w:spacing w:after="0" w:line="240" w:lineRule="auto"/>
              <w:rPr>
                <w:rFonts w:cs="Times New Roman"/>
                <w:szCs w:val="26"/>
              </w:rPr>
            </w:pPr>
            <w:r>
              <w:rPr>
                <w:rFonts w:cs="Times New Roman"/>
              </w:rPr>
              <w:t>multipart/form-data</w:t>
            </w:r>
          </w:p>
        </w:tc>
      </w:tr>
      <w:tr w14:paraId="2BE98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32584E8D">
            <w:pPr>
              <w:spacing w:after="0" w:line="240" w:lineRule="auto"/>
              <w:rPr>
                <w:rFonts w:cs="Times New Roman"/>
                <w:szCs w:val="26"/>
              </w:rPr>
            </w:pPr>
            <w:r>
              <w:rPr>
                <w:rFonts w:cs="Times New Roman"/>
              </w:rPr>
              <w:t>GET</w:t>
            </w:r>
          </w:p>
        </w:tc>
        <w:tc>
          <w:tcPr>
            <w:tcW w:w="2197" w:type="dxa"/>
          </w:tcPr>
          <w:p w14:paraId="00CA4693">
            <w:pPr>
              <w:spacing w:after="0" w:line="240" w:lineRule="auto"/>
              <w:rPr>
                <w:rFonts w:cs="Times New Roman"/>
                <w:szCs w:val="26"/>
              </w:rPr>
            </w:pPr>
            <w:r>
              <w:rPr>
                <w:rFonts w:cs="Times New Roman"/>
              </w:rPr>
              <w:t>/api/health</w:t>
            </w:r>
          </w:p>
        </w:tc>
        <w:tc>
          <w:tcPr>
            <w:tcW w:w="2197" w:type="dxa"/>
          </w:tcPr>
          <w:p w14:paraId="6B023696">
            <w:pPr>
              <w:spacing w:after="0" w:line="240" w:lineRule="auto"/>
              <w:rPr>
                <w:rFonts w:cs="Times New Roman"/>
                <w:szCs w:val="26"/>
              </w:rPr>
            </w:pPr>
            <w:r>
              <w:rPr>
                <w:rFonts w:cs="Times New Roman"/>
              </w:rPr>
              <w:t>Health check hệ thống</w:t>
            </w:r>
          </w:p>
        </w:tc>
        <w:tc>
          <w:tcPr>
            <w:tcW w:w="2197" w:type="dxa"/>
          </w:tcPr>
          <w:p w14:paraId="4EF519BE">
            <w:pPr>
              <w:spacing w:after="0" w:line="240" w:lineRule="auto"/>
              <w:rPr>
                <w:rFonts w:cs="Times New Roman"/>
                <w:szCs w:val="26"/>
              </w:rPr>
            </w:pPr>
            <w:r>
              <w:rPr>
                <w:rFonts w:cs="Times New Roman"/>
              </w:rPr>
              <w:t>-</w:t>
            </w:r>
          </w:p>
        </w:tc>
      </w:tr>
      <w:tr w14:paraId="435A2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37E5B10E">
            <w:pPr>
              <w:spacing w:after="0" w:line="240" w:lineRule="auto"/>
              <w:rPr>
                <w:rFonts w:cs="Times New Roman"/>
                <w:szCs w:val="26"/>
              </w:rPr>
            </w:pPr>
            <w:r>
              <w:rPr>
                <w:rFonts w:cs="Times New Roman"/>
              </w:rPr>
              <w:t>GET</w:t>
            </w:r>
          </w:p>
        </w:tc>
        <w:tc>
          <w:tcPr>
            <w:tcW w:w="2197" w:type="dxa"/>
          </w:tcPr>
          <w:p w14:paraId="01C646F9">
            <w:pPr>
              <w:spacing w:after="0" w:line="240" w:lineRule="auto"/>
              <w:rPr>
                <w:rFonts w:cs="Times New Roman"/>
                <w:szCs w:val="26"/>
              </w:rPr>
            </w:pPr>
            <w:r>
              <w:rPr>
                <w:rFonts w:cs="Times New Roman"/>
              </w:rPr>
              <w:t>/api/model/info</w:t>
            </w:r>
          </w:p>
        </w:tc>
        <w:tc>
          <w:tcPr>
            <w:tcW w:w="2197" w:type="dxa"/>
          </w:tcPr>
          <w:p w14:paraId="2E9D6C9D">
            <w:pPr>
              <w:spacing w:after="0" w:line="240" w:lineRule="auto"/>
              <w:rPr>
                <w:rFonts w:cs="Times New Roman"/>
                <w:szCs w:val="26"/>
              </w:rPr>
            </w:pPr>
            <w:r>
              <w:rPr>
                <w:rFonts w:cs="Times New Roman"/>
              </w:rPr>
              <w:t>Thông tin mô hình YOLO</w:t>
            </w:r>
          </w:p>
        </w:tc>
        <w:tc>
          <w:tcPr>
            <w:tcW w:w="2197" w:type="dxa"/>
          </w:tcPr>
          <w:p w14:paraId="685C98AE">
            <w:pPr>
              <w:spacing w:after="0" w:line="240" w:lineRule="auto"/>
              <w:rPr>
                <w:rFonts w:cs="Times New Roman"/>
                <w:szCs w:val="26"/>
              </w:rPr>
            </w:pPr>
            <w:r>
              <w:rPr>
                <w:rFonts w:cs="Times New Roman"/>
              </w:rPr>
              <w:t>-</w:t>
            </w:r>
          </w:p>
        </w:tc>
      </w:tr>
      <w:tr w14:paraId="7112F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7588672A">
            <w:pPr>
              <w:spacing w:after="0" w:line="240" w:lineRule="auto"/>
              <w:rPr>
                <w:rFonts w:cs="Times New Roman"/>
                <w:szCs w:val="26"/>
              </w:rPr>
            </w:pPr>
            <w:r>
              <w:rPr>
                <w:rFonts w:cs="Times New Roman"/>
              </w:rPr>
              <w:t>POST</w:t>
            </w:r>
          </w:p>
        </w:tc>
        <w:tc>
          <w:tcPr>
            <w:tcW w:w="2197" w:type="dxa"/>
          </w:tcPr>
          <w:p w14:paraId="0CEABD0F">
            <w:pPr>
              <w:spacing w:after="0" w:line="240" w:lineRule="auto"/>
              <w:rPr>
                <w:rFonts w:cs="Times New Roman"/>
                <w:szCs w:val="26"/>
              </w:rPr>
            </w:pPr>
            <w:r>
              <w:rPr>
                <w:rFonts w:cs="Times New Roman"/>
              </w:rPr>
              <w:t>/api/model/reload</w:t>
            </w:r>
          </w:p>
        </w:tc>
        <w:tc>
          <w:tcPr>
            <w:tcW w:w="2197" w:type="dxa"/>
          </w:tcPr>
          <w:p w14:paraId="2463933C">
            <w:pPr>
              <w:spacing w:after="0" w:line="240" w:lineRule="auto"/>
              <w:rPr>
                <w:rFonts w:cs="Times New Roman"/>
                <w:szCs w:val="26"/>
              </w:rPr>
            </w:pPr>
            <w:r>
              <w:rPr>
                <w:rFonts w:cs="Times New Roman"/>
              </w:rPr>
              <w:t>Tải lại mô hình từ file</w:t>
            </w:r>
          </w:p>
        </w:tc>
        <w:tc>
          <w:tcPr>
            <w:tcW w:w="2197" w:type="dxa"/>
          </w:tcPr>
          <w:p w14:paraId="1B1433C6">
            <w:pPr>
              <w:spacing w:after="0" w:line="240" w:lineRule="auto"/>
              <w:rPr>
                <w:rFonts w:cs="Times New Roman"/>
                <w:szCs w:val="26"/>
              </w:rPr>
            </w:pPr>
            <w:r>
              <w:rPr>
                <w:rFonts w:cs="Times New Roman"/>
              </w:rPr>
              <w:t>JSON body</w:t>
            </w:r>
          </w:p>
        </w:tc>
      </w:tr>
      <w:tr w14:paraId="69E62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7FB317B4">
            <w:pPr>
              <w:spacing w:after="0" w:line="240" w:lineRule="auto"/>
              <w:rPr>
                <w:rFonts w:cs="Times New Roman"/>
                <w:szCs w:val="26"/>
              </w:rPr>
            </w:pPr>
            <w:r>
              <w:rPr>
                <w:rFonts w:cs="Times New Roman"/>
              </w:rPr>
              <w:t>GET</w:t>
            </w:r>
          </w:p>
        </w:tc>
        <w:tc>
          <w:tcPr>
            <w:tcW w:w="2197" w:type="dxa"/>
          </w:tcPr>
          <w:p w14:paraId="14A15F63">
            <w:pPr>
              <w:spacing w:after="0" w:line="240" w:lineRule="auto"/>
              <w:rPr>
                <w:rFonts w:cs="Times New Roman"/>
                <w:szCs w:val="26"/>
              </w:rPr>
            </w:pPr>
            <w:r>
              <w:rPr>
                <w:rFonts w:cs="Times New Roman"/>
              </w:rPr>
              <w:t>/stream</w:t>
            </w:r>
          </w:p>
        </w:tc>
        <w:tc>
          <w:tcPr>
            <w:tcW w:w="2197" w:type="dxa"/>
          </w:tcPr>
          <w:p w14:paraId="0DD50A59">
            <w:pPr>
              <w:spacing w:after="0" w:line="240" w:lineRule="auto"/>
              <w:rPr>
                <w:rFonts w:cs="Times New Roman"/>
                <w:szCs w:val="26"/>
              </w:rPr>
            </w:pPr>
            <w:r>
              <w:rPr>
                <w:rFonts w:cs="Times New Roman"/>
              </w:rPr>
              <w:t>MJPEG stream webcam realtime</w:t>
            </w:r>
          </w:p>
        </w:tc>
        <w:tc>
          <w:tcPr>
            <w:tcW w:w="2197" w:type="dxa"/>
          </w:tcPr>
          <w:p w14:paraId="40FAA058">
            <w:pPr>
              <w:spacing w:after="0" w:line="240" w:lineRule="auto"/>
              <w:rPr>
                <w:rFonts w:cs="Times New Roman"/>
                <w:szCs w:val="26"/>
              </w:rPr>
            </w:pPr>
            <w:r>
              <w:rPr>
                <w:rFonts w:cs="Times New Roman"/>
              </w:rPr>
              <w:t>SSE</w:t>
            </w:r>
          </w:p>
        </w:tc>
      </w:tr>
      <w:tr w14:paraId="570A2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3DD8FC21">
            <w:pPr>
              <w:spacing w:after="0" w:line="240" w:lineRule="auto"/>
              <w:rPr>
                <w:rFonts w:cs="Times New Roman"/>
                <w:szCs w:val="26"/>
              </w:rPr>
            </w:pPr>
            <w:r>
              <w:rPr>
                <w:rFonts w:cs="Times New Roman"/>
              </w:rPr>
              <w:t>POST</w:t>
            </w:r>
          </w:p>
        </w:tc>
        <w:tc>
          <w:tcPr>
            <w:tcW w:w="2197" w:type="dxa"/>
          </w:tcPr>
          <w:p w14:paraId="484D5F9F">
            <w:pPr>
              <w:spacing w:after="0" w:line="240" w:lineRule="auto"/>
              <w:rPr>
                <w:rFonts w:cs="Times New Roman"/>
                <w:szCs w:val="26"/>
              </w:rPr>
            </w:pPr>
            <w:r>
              <w:rPr>
                <w:rFonts w:cs="Times New Roman"/>
              </w:rPr>
              <w:t>/api/analytics/line-crossing</w:t>
            </w:r>
          </w:p>
        </w:tc>
        <w:tc>
          <w:tcPr>
            <w:tcW w:w="2197" w:type="dxa"/>
          </w:tcPr>
          <w:p w14:paraId="5B5A243C">
            <w:pPr>
              <w:spacing w:after="0" w:line="240" w:lineRule="auto"/>
              <w:rPr>
                <w:rFonts w:cs="Times New Roman"/>
                <w:szCs w:val="26"/>
              </w:rPr>
            </w:pPr>
            <w:r>
              <w:rPr>
                <w:rFonts w:cs="Times New Roman"/>
              </w:rPr>
              <w:t>Cấu hình đường đếm phương tiện</w:t>
            </w:r>
          </w:p>
        </w:tc>
        <w:tc>
          <w:tcPr>
            <w:tcW w:w="2197" w:type="dxa"/>
          </w:tcPr>
          <w:p w14:paraId="2C2D0AF5">
            <w:pPr>
              <w:spacing w:after="0" w:line="240" w:lineRule="auto"/>
              <w:rPr>
                <w:rFonts w:cs="Times New Roman"/>
                <w:szCs w:val="26"/>
              </w:rPr>
            </w:pPr>
            <w:r>
              <w:rPr>
                <w:rFonts w:cs="Times New Roman"/>
              </w:rPr>
              <w:t>JSON body</w:t>
            </w:r>
          </w:p>
        </w:tc>
      </w:tr>
    </w:tbl>
    <w:p w14:paraId="3BA6CD27">
      <w:pPr>
        <w:spacing w:line="400" w:lineRule="exact"/>
        <w:jc w:val="center"/>
        <w:rPr>
          <w:rFonts w:cs="Times New Roman"/>
          <w:szCs w:val="26"/>
        </w:rPr>
      </w:pPr>
      <w:r>
        <w:rPr>
          <w:rFonts w:cs="Times New Roman"/>
          <w:b/>
        </w:rPr>
        <w:t>Bảng 5.1. Danh sách API endpoint và mô tả chức năng</w:t>
      </w:r>
    </w:p>
    <w:p w14:paraId="0919228B">
      <w:pPr>
        <w:pStyle w:val="4"/>
        <w:spacing w:before="120" w:after="60" w:line="400" w:lineRule="exact"/>
        <w:rPr>
          <w:rFonts w:ascii="Times New Roman" w:hAnsi="Times New Roman" w:eastAsia="Times New Roman" w:cs="Times New Roman"/>
          <w:szCs w:val="26"/>
        </w:rPr>
      </w:pPr>
      <w:bookmarkStart w:id="51" w:name="_Toc230311674"/>
      <w:r>
        <w:rPr>
          <w:rFonts w:ascii="Times New Roman" w:hAnsi="Times New Roman" w:eastAsia="Times New Roman" w:cs="Times New Roman"/>
        </w:rPr>
        <w:t>3.4.3. Ví dụ luồng API – Xử lý video</w:t>
      </w:r>
      <w:bookmarkEnd w:id="51"/>
    </w:p>
    <w:p w14:paraId="244EEC04">
      <w:pPr>
        <w:spacing w:after="120" w:line="400" w:lineRule="exact"/>
        <w:ind w:firstLine="709"/>
        <w:jc w:val="both"/>
        <w:rPr>
          <w:rFonts w:cs="Times New Roman"/>
          <w:szCs w:val="26"/>
        </w:rPr>
      </w:pPr>
      <w:r>
        <w:rPr>
          <w:rFonts w:cs="Times New Roman"/>
        </w:rPr>
        <w:t>Dưới đây là ví dụ minh họa luồng giao tiếp client–server khi xử lý một video:</w:t>
      </w:r>
    </w:p>
    <w:p w14:paraId="02C10DCE">
      <w:pPr>
        <w:spacing w:before="80" w:after="80" w:line="400" w:lineRule="exact"/>
        <w:ind w:left="567"/>
        <w:rPr>
          <w:rFonts w:cs="Times New Roman"/>
          <w:szCs w:val="26"/>
        </w:rPr>
      </w:pPr>
      <w:r>
        <w:rPr>
          <w:rFonts w:cs="Times New Roman"/>
        </w:rPr>
        <w:t># 1. Upload và bắt đầu xử lý video</w:t>
      </w:r>
      <w:r>
        <w:rPr>
          <w:rFonts w:cs="Times New Roman"/>
        </w:rPr>
        <w:br w:type="textWrapping"/>
      </w:r>
      <w:r>
        <w:rPr>
          <w:rFonts w:cs="Times New Roman"/>
        </w:rPr>
        <w:t>POST /api/video/detect</w:t>
      </w:r>
      <w:r>
        <w:rPr>
          <w:rFonts w:cs="Times New Roman"/>
        </w:rPr>
        <w:br w:type="textWrapping"/>
      </w:r>
      <w:r>
        <w:rPr>
          <w:rFonts w:cs="Times New Roman"/>
        </w:rPr>
        <w:t xml:space="preserve">   Body: {video: &lt;file.mp4&gt;, conf: 0.25, enable_speed: true}</w:t>
      </w:r>
      <w:r>
        <w:rPr>
          <w:rFonts w:cs="Times New Roman"/>
        </w:rPr>
        <w:br w:type="textWrapping"/>
      </w:r>
      <w:r>
        <w:rPr>
          <w:rFonts w:cs="Times New Roman"/>
        </w:rPr>
        <w:t>→  Response 202: {"job_id": "abc123", "status": "pending"}</w:t>
      </w:r>
      <w:r>
        <w:rPr>
          <w:rFonts w:cs="Times New Roman"/>
        </w:rPr>
        <w:br w:type="textWrapping"/>
      </w:r>
      <w:r>
        <w:rPr>
          <w:rFonts w:cs="Times New Roman"/>
        </w:rPr>
        <w:br w:type="textWrapping"/>
      </w:r>
      <w:r>
        <w:rPr>
          <w:rFonts w:cs="Times New Roman"/>
        </w:rPr>
        <w:t># 2. Polling trạng thái (mỗi 3 giây)</w:t>
      </w:r>
      <w:r>
        <w:rPr>
          <w:rFonts w:cs="Times New Roman"/>
        </w:rPr>
        <w:br w:type="textWrapping"/>
      </w:r>
      <w:r>
        <w:rPr>
          <w:rFonts w:cs="Times New Roman"/>
        </w:rPr>
        <w:t>GET /api/jobs/abc123</w:t>
      </w:r>
      <w:r>
        <w:rPr>
          <w:rFonts w:cs="Times New Roman"/>
        </w:rPr>
        <w:br w:type="textWrapping"/>
      </w:r>
      <w:r>
        <w:rPr>
          <w:rFonts w:cs="Times New Roman"/>
        </w:rPr>
        <w:t>→  Response 200: {"status": "running", "progress": 45}</w:t>
      </w:r>
      <w:r>
        <w:rPr>
          <w:rFonts w:cs="Times New Roman"/>
        </w:rPr>
        <w:br w:type="textWrapping"/>
      </w:r>
      <w:r>
        <w:rPr>
          <w:rFonts w:cs="Times New Roman"/>
        </w:rPr>
        <w:br w:type="textWrapping"/>
      </w:r>
      <w:r>
        <w:rPr>
          <w:rFonts w:cs="Times New Roman"/>
        </w:rPr>
        <w:t># 3. Job hoàn thành</w:t>
      </w:r>
      <w:r>
        <w:rPr>
          <w:rFonts w:cs="Times New Roman"/>
        </w:rPr>
        <w:br w:type="textWrapping"/>
      </w:r>
      <w:r>
        <w:rPr>
          <w:rFonts w:cs="Times New Roman"/>
        </w:rPr>
        <w:t>GET /api/jobs/abc123</w:t>
      </w:r>
      <w:r>
        <w:rPr>
          <w:rFonts w:cs="Times New Roman"/>
        </w:rPr>
        <w:br w:type="textWrapping"/>
      </w:r>
      <w:r>
        <w:rPr>
          <w:rFonts w:cs="Times New Roman"/>
        </w:rPr>
        <w:t>→  Response 200: {"status": "done", "result": {"total_frames": 1500,</w:t>
      </w:r>
      <w:r>
        <w:rPr>
          <w:rFonts w:cs="Times New Roman"/>
        </w:rPr>
        <w:br w:type="textWrapping"/>
      </w:r>
      <w:r>
        <w:rPr>
          <w:rFonts w:cs="Times New Roman"/>
        </w:rPr>
        <w:t xml:space="preserve">     "mAP": 0.419, "class_counts": {"Car": 3200, "Pedestrian": 450}, ...}}</w:t>
      </w:r>
      <w:r>
        <w:rPr>
          <w:rFonts w:cs="Times New Roman"/>
        </w:rPr>
        <w:br w:type="textWrapping"/>
      </w:r>
      <w:r>
        <w:rPr>
          <w:rFonts w:cs="Times New Roman"/>
        </w:rPr>
        <w:br w:type="textWrapping"/>
      </w:r>
      <w:r>
        <w:rPr>
          <w:rFonts w:cs="Times New Roman"/>
        </w:rPr>
        <w:t># 4. Tải video kết quả</w:t>
      </w:r>
      <w:r>
        <w:rPr>
          <w:rFonts w:cs="Times New Roman"/>
        </w:rPr>
        <w:br w:type="textWrapping"/>
      </w:r>
      <w:r>
        <w:rPr>
          <w:rFonts w:cs="Times New Roman"/>
        </w:rPr>
        <w:t>GET /api/video/download/abc123</w:t>
      </w:r>
      <w:r>
        <w:rPr>
          <w:rFonts w:cs="Times New Roman"/>
        </w:rPr>
        <w:br w:type="textWrapping"/>
      </w:r>
      <w:r>
        <w:rPr>
          <w:rFonts w:cs="Times New Roman"/>
        </w:rPr>
        <w:t>→  Response 200: video/mp4 stream</w:t>
      </w:r>
    </w:p>
    <w:p w14:paraId="433B3BBA">
      <w:pPr>
        <w:pStyle w:val="2"/>
        <w:pageBreakBefore/>
        <w:spacing w:before="240" w:after="120" w:line="400" w:lineRule="exact"/>
        <w:jc w:val="center"/>
        <w:rPr>
          <w:rFonts w:ascii="Times New Roman" w:hAnsi="Times New Roman" w:eastAsia="Times New Roman" w:cs="Times New Roman"/>
        </w:rPr>
      </w:pPr>
      <w:bookmarkStart w:id="52" w:name="_Toc230311675"/>
      <w:r>
        <w:rPr>
          <w:rFonts w:ascii="Times New Roman" w:hAnsi="Times New Roman" w:eastAsia="Times New Roman" w:cs="Times New Roman"/>
        </w:rPr>
        <w:t>CHƯƠNG 4. HUẤN LUYỆN VÀ ĐÁNH GIÁ MÔ HÌNH</w:t>
      </w:r>
      <w:bookmarkEnd w:id="52"/>
    </w:p>
    <w:p w14:paraId="526F28A3">
      <w:pPr>
        <w:pStyle w:val="3"/>
        <w:spacing w:before="160" w:after="80" w:line="400" w:lineRule="exact"/>
        <w:rPr>
          <w:rFonts w:ascii="Times New Roman" w:hAnsi="Times New Roman" w:eastAsia="Times New Roman" w:cs="Times New Roman"/>
        </w:rPr>
      </w:pPr>
      <w:bookmarkStart w:id="53" w:name="_Toc230311676"/>
      <w:r>
        <w:rPr>
          <w:rFonts w:ascii="Times New Roman" w:hAnsi="Times New Roman" w:eastAsia="Times New Roman" w:cs="Times New Roman"/>
        </w:rPr>
        <w:t>4.1. Bộ dữ liệu sử dụng</w:t>
      </w:r>
      <w:bookmarkEnd w:id="53"/>
    </w:p>
    <w:p w14:paraId="0D76CC6F">
      <w:pPr>
        <w:pStyle w:val="4"/>
        <w:spacing w:before="120" w:after="60" w:line="400" w:lineRule="exact"/>
        <w:rPr>
          <w:rFonts w:ascii="Times New Roman" w:hAnsi="Times New Roman" w:eastAsia="Times New Roman" w:cs="Times New Roman"/>
          <w:szCs w:val="26"/>
        </w:rPr>
      </w:pPr>
      <w:bookmarkStart w:id="54" w:name="_Toc230311677"/>
      <w:r>
        <w:rPr>
          <w:rFonts w:ascii="Times New Roman" w:hAnsi="Times New Roman" w:eastAsia="Times New Roman" w:cs="Times New Roman"/>
        </w:rPr>
        <w:t>4.1.1. Bộ dữ liệu FishEye8K</w:t>
      </w:r>
      <w:bookmarkEnd w:id="54"/>
    </w:p>
    <w:p w14:paraId="218D8249">
      <w:pPr>
        <w:spacing w:after="120" w:line="400" w:lineRule="exact"/>
        <w:ind w:firstLine="709"/>
        <w:jc w:val="both"/>
        <w:rPr>
          <w:rFonts w:cs="Times New Roman"/>
          <w:szCs w:val="26"/>
        </w:rPr>
      </w:pPr>
      <w:r>
        <w:rPr>
          <w:rFonts w:cs="Times New Roman"/>
        </w:rPr>
        <w:t>FishEye8K là bộ dữ liệu chuyên dụng cho bài toán phát hiện đối tượng trên ảnh camera fisheye, được giới thiệu trong Workshop AI City Challenge tại ECCV 2022. Bộ dữ liệu được thu thập từ các camera fisheye thực tế lắp đặt tại các nút giao thông đô thị tại Ấn Độ, với góc nhìn từ trên xuống (overhead view) và điều kiện ánh sáng đa dạng (ngày, đêm, mưa, sương mù).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6B185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97" w:type="dxa"/>
          </w:tcPr>
          <w:p w14:paraId="4CCBFAB1">
            <w:pPr>
              <w:spacing w:after="0" w:line="240" w:lineRule="auto"/>
              <w:rPr>
                <w:rFonts w:cs="Times New Roman"/>
                <w:szCs w:val="26"/>
              </w:rPr>
            </w:pPr>
            <w:r>
              <w:rPr>
                <w:rFonts w:cs="Times New Roman"/>
                <w:b/>
              </w:rPr>
              <w:t>Split</w:t>
            </w:r>
          </w:p>
        </w:tc>
        <w:tc>
          <w:tcPr>
            <w:tcW w:w="2197" w:type="dxa"/>
          </w:tcPr>
          <w:p w14:paraId="485D3FC7">
            <w:pPr>
              <w:spacing w:after="0" w:line="240" w:lineRule="auto"/>
              <w:rPr>
                <w:rFonts w:cs="Times New Roman"/>
                <w:szCs w:val="26"/>
              </w:rPr>
            </w:pPr>
            <w:r>
              <w:rPr>
                <w:rFonts w:cs="Times New Roman"/>
                <w:b/>
              </w:rPr>
              <w:t>Số ảnh</w:t>
            </w:r>
          </w:p>
        </w:tc>
        <w:tc>
          <w:tcPr>
            <w:tcW w:w="2197" w:type="dxa"/>
          </w:tcPr>
          <w:p w14:paraId="3C648937">
            <w:pPr>
              <w:spacing w:after="0" w:line="240" w:lineRule="auto"/>
              <w:rPr>
                <w:rFonts w:cs="Times New Roman"/>
                <w:szCs w:val="26"/>
              </w:rPr>
            </w:pPr>
            <w:r>
              <w:rPr>
                <w:rFonts w:cs="Times New Roman"/>
                <w:b/>
              </w:rPr>
              <w:t>Số nhãn bbox</w:t>
            </w:r>
          </w:p>
        </w:tc>
        <w:tc>
          <w:tcPr>
            <w:tcW w:w="2197" w:type="dxa"/>
          </w:tcPr>
          <w:p w14:paraId="77F0C73D">
            <w:pPr>
              <w:spacing w:after="0" w:line="240" w:lineRule="auto"/>
              <w:rPr>
                <w:rFonts w:cs="Times New Roman"/>
                <w:szCs w:val="26"/>
              </w:rPr>
            </w:pPr>
            <w:r>
              <w:rPr>
                <w:rFonts w:cs="Times New Roman"/>
                <w:b/>
              </w:rPr>
              <w:t>TB nhãn/ảnh</w:t>
            </w:r>
          </w:p>
        </w:tc>
      </w:tr>
      <w:tr w14:paraId="4018C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206FD766">
            <w:pPr>
              <w:spacing w:after="0" w:line="240" w:lineRule="auto"/>
              <w:rPr>
                <w:rFonts w:cs="Times New Roman"/>
                <w:szCs w:val="26"/>
              </w:rPr>
            </w:pPr>
            <w:r>
              <w:rPr>
                <w:rFonts w:cs="Times New Roman"/>
              </w:rPr>
              <w:t>Train</w:t>
            </w:r>
          </w:p>
        </w:tc>
        <w:tc>
          <w:tcPr>
            <w:tcW w:w="2197" w:type="dxa"/>
          </w:tcPr>
          <w:p w14:paraId="7DA7211E">
            <w:pPr>
              <w:spacing w:after="0" w:line="240" w:lineRule="auto"/>
              <w:rPr>
                <w:rFonts w:cs="Times New Roman"/>
                <w:szCs w:val="26"/>
              </w:rPr>
            </w:pPr>
            <w:r>
              <w:rPr>
                <w:rFonts w:cs="Times New Roman"/>
              </w:rPr>
              <w:t>5,288</w:t>
            </w:r>
          </w:p>
        </w:tc>
        <w:tc>
          <w:tcPr>
            <w:tcW w:w="2197" w:type="dxa"/>
          </w:tcPr>
          <w:p w14:paraId="0FAE7D87">
            <w:pPr>
              <w:spacing w:after="0" w:line="240" w:lineRule="auto"/>
              <w:rPr>
                <w:rFonts w:cs="Times New Roman"/>
                <w:szCs w:val="26"/>
              </w:rPr>
            </w:pPr>
            <w:r>
              <w:rPr>
                <w:rFonts w:cs="Times New Roman"/>
              </w:rPr>
              <w:t>112,213</w:t>
            </w:r>
          </w:p>
        </w:tc>
        <w:tc>
          <w:tcPr>
            <w:tcW w:w="2197" w:type="dxa"/>
          </w:tcPr>
          <w:p w14:paraId="341260D0">
            <w:pPr>
              <w:spacing w:after="0" w:line="240" w:lineRule="auto"/>
              <w:rPr>
                <w:rFonts w:cs="Times New Roman"/>
                <w:szCs w:val="26"/>
              </w:rPr>
            </w:pPr>
            <w:r>
              <w:rPr>
                <w:rFonts w:cs="Times New Roman"/>
              </w:rPr>
              <w:t>21,2</w:t>
            </w:r>
          </w:p>
        </w:tc>
      </w:tr>
      <w:tr w14:paraId="3ADFB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122EBFBF">
            <w:pPr>
              <w:spacing w:after="0" w:line="240" w:lineRule="auto"/>
              <w:rPr>
                <w:rFonts w:cs="Times New Roman"/>
                <w:szCs w:val="26"/>
              </w:rPr>
            </w:pPr>
            <w:r>
              <w:rPr>
                <w:rFonts w:cs="Times New Roman"/>
              </w:rPr>
              <w:t>Validation</w:t>
            </w:r>
          </w:p>
        </w:tc>
        <w:tc>
          <w:tcPr>
            <w:tcW w:w="2197" w:type="dxa"/>
          </w:tcPr>
          <w:p w14:paraId="267EB258">
            <w:pPr>
              <w:spacing w:after="0" w:line="240" w:lineRule="auto"/>
              <w:rPr>
                <w:rFonts w:cs="Times New Roman"/>
                <w:szCs w:val="26"/>
              </w:rPr>
            </w:pPr>
            <w:r>
              <w:rPr>
                <w:rFonts w:cs="Times New Roman"/>
              </w:rPr>
              <w:t>500</w:t>
            </w:r>
          </w:p>
        </w:tc>
        <w:tc>
          <w:tcPr>
            <w:tcW w:w="2197" w:type="dxa"/>
          </w:tcPr>
          <w:p w14:paraId="658C9709">
            <w:pPr>
              <w:spacing w:after="0" w:line="240" w:lineRule="auto"/>
              <w:rPr>
                <w:rFonts w:cs="Times New Roman"/>
                <w:szCs w:val="26"/>
              </w:rPr>
            </w:pPr>
            <w:r>
              <w:rPr>
                <w:rFonts w:cs="Times New Roman"/>
              </w:rPr>
              <w:t>không công bố</w:t>
            </w:r>
          </w:p>
        </w:tc>
        <w:tc>
          <w:tcPr>
            <w:tcW w:w="2197" w:type="dxa"/>
          </w:tcPr>
          <w:p w14:paraId="5D8B0F88">
            <w:pPr>
              <w:spacing w:after="0" w:line="240" w:lineRule="auto"/>
              <w:rPr>
                <w:rFonts w:cs="Times New Roman"/>
                <w:szCs w:val="26"/>
              </w:rPr>
            </w:pPr>
            <w:r>
              <w:rPr>
                <w:rFonts w:cs="Times New Roman"/>
              </w:rPr>
              <w:t>-</w:t>
            </w:r>
          </w:p>
        </w:tc>
      </w:tr>
      <w:tr w14:paraId="10FA2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338B28C8">
            <w:pPr>
              <w:spacing w:after="0" w:line="240" w:lineRule="auto"/>
              <w:rPr>
                <w:rFonts w:cs="Times New Roman"/>
                <w:szCs w:val="26"/>
              </w:rPr>
            </w:pPr>
            <w:r>
              <w:rPr>
                <w:rFonts w:cs="Times New Roman"/>
              </w:rPr>
              <w:t>Test</w:t>
            </w:r>
          </w:p>
        </w:tc>
        <w:tc>
          <w:tcPr>
            <w:tcW w:w="2197" w:type="dxa"/>
          </w:tcPr>
          <w:p w14:paraId="7CA855FF">
            <w:pPr>
              <w:spacing w:after="0" w:line="240" w:lineRule="auto"/>
              <w:rPr>
                <w:rFonts w:cs="Times New Roman"/>
                <w:szCs w:val="26"/>
              </w:rPr>
            </w:pPr>
            <w:r>
              <w:rPr>
                <w:rFonts w:cs="Times New Roman"/>
              </w:rPr>
              <w:t>2,712</w:t>
            </w:r>
          </w:p>
        </w:tc>
        <w:tc>
          <w:tcPr>
            <w:tcW w:w="2197" w:type="dxa"/>
          </w:tcPr>
          <w:p w14:paraId="60F81391">
            <w:pPr>
              <w:spacing w:after="0" w:line="240" w:lineRule="auto"/>
              <w:rPr>
                <w:rFonts w:cs="Times New Roman"/>
                <w:szCs w:val="26"/>
              </w:rPr>
            </w:pPr>
            <w:r>
              <w:rPr>
                <w:rFonts w:cs="Times New Roman"/>
              </w:rPr>
              <w:t>không công bố (private)</w:t>
            </w:r>
          </w:p>
        </w:tc>
        <w:tc>
          <w:tcPr>
            <w:tcW w:w="2197" w:type="dxa"/>
          </w:tcPr>
          <w:p w14:paraId="28138C4D">
            <w:pPr>
              <w:spacing w:after="0" w:line="240" w:lineRule="auto"/>
              <w:rPr>
                <w:rFonts w:cs="Times New Roman"/>
                <w:szCs w:val="26"/>
              </w:rPr>
            </w:pPr>
            <w:r>
              <w:rPr>
                <w:rFonts w:cs="Times New Roman"/>
              </w:rPr>
              <w:t>-</w:t>
            </w:r>
          </w:p>
        </w:tc>
      </w:tr>
      <w:tr w14:paraId="77D17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6869A305">
            <w:pPr>
              <w:spacing w:after="0" w:line="240" w:lineRule="auto"/>
              <w:rPr>
                <w:rFonts w:cs="Times New Roman"/>
                <w:szCs w:val="26"/>
              </w:rPr>
            </w:pPr>
            <w:r>
              <w:rPr>
                <w:rFonts w:cs="Times New Roman"/>
              </w:rPr>
              <w:t>Tổng</w:t>
            </w:r>
          </w:p>
        </w:tc>
        <w:tc>
          <w:tcPr>
            <w:tcW w:w="2197" w:type="dxa"/>
          </w:tcPr>
          <w:p w14:paraId="379FF299">
            <w:pPr>
              <w:spacing w:after="0" w:line="240" w:lineRule="auto"/>
              <w:rPr>
                <w:rFonts w:cs="Times New Roman"/>
                <w:szCs w:val="26"/>
              </w:rPr>
            </w:pPr>
            <w:r>
              <w:rPr>
                <w:rFonts w:cs="Times New Roman"/>
              </w:rPr>
              <w:t>8,500+</w:t>
            </w:r>
          </w:p>
        </w:tc>
        <w:tc>
          <w:tcPr>
            <w:tcW w:w="2197" w:type="dxa"/>
          </w:tcPr>
          <w:p w14:paraId="0E2AB41F">
            <w:pPr>
              <w:spacing w:after="0" w:line="240" w:lineRule="auto"/>
              <w:rPr>
                <w:rFonts w:cs="Times New Roman"/>
                <w:szCs w:val="26"/>
              </w:rPr>
            </w:pPr>
            <w:r>
              <w:rPr>
                <w:rFonts w:cs="Times New Roman"/>
              </w:rPr>
              <w:t>112,213 (train)</w:t>
            </w:r>
          </w:p>
        </w:tc>
        <w:tc>
          <w:tcPr>
            <w:tcW w:w="2197" w:type="dxa"/>
          </w:tcPr>
          <w:p w14:paraId="174CC941">
            <w:pPr>
              <w:spacing w:after="0" w:line="240" w:lineRule="auto"/>
              <w:rPr>
                <w:rFonts w:cs="Times New Roman"/>
                <w:szCs w:val="26"/>
              </w:rPr>
            </w:pPr>
            <w:r>
              <w:rPr>
                <w:rFonts w:cs="Times New Roman"/>
              </w:rPr>
              <w:t>-</w:t>
            </w:r>
          </w:p>
        </w:tc>
      </w:tr>
    </w:tbl>
    <w:p w14:paraId="3A5E5A03">
      <w:pPr>
        <w:spacing w:line="400" w:lineRule="exact"/>
        <w:jc w:val="center"/>
        <w:rPr>
          <w:rFonts w:cs="Times New Roman"/>
          <w:szCs w:val="26"/>
        </w:rPr>
      </w:pPr>
      <w:r>
        <w:rPr>
          <w:rFonts w:cs="Times New Roman"/>
          <w:b/>
        </w:rPr>
        <w:t>Bảng 4.1. Thống kê bộ dữ liệu FishEye8K</w:t>
      </w:r>
    </w:p>
    <w:p w14:paraId="50AFE527">
      <w:pPr>
        <w:spacing w:after="120" w:line="400" w:lineRule="exact"/>
        <w:ind w:firstLine="709"/>
        <w:jc w:val="both"/>
        <w:rPr>
          <w:rFonts w:cs="Times New Roman"/>
          <w:szCs w:val="26"/>
        </w:rPr>
      </w:pPr>
      <w:r>
        <w:rPr>
          <w:rFonts w:cs="Times New Roman"/>
        </w:rPr>
        <w:t>Các lớp đối tượng trong FishEye8K (sử dụng trong đề tài):</w:t>
      </w:r>
    </w:p>
    <w:p w14:paraId="06F6EEA0">
      <w:pPr>
        <w:spacing w:after="120" w:line="400" w:lineRule="exact"/>
        <w:ind w:firstLine="709"/>
        <w:jc w:val="both"/>
        <w:rPr>
          <w:rFonts w:cs="Times New Roman"/>
          <w:szCs w:val="26"/>
        </w:rPr>
      </w:pPr>
      <w:r>
        <w:rPr>
          <w:rFonts w:cs="Times New Roman"/>
        </w:rPr>
        <w:t>• Car (lớp 0): Ô tô con các loại – lớp phổ biến nhất, chiếm ~45% tổng nhãn</w:t>
      </w:r>
    </w:p>
    <w:p w14:paraId="4A2D215A">
      <w:pPr>
        <w:spacing w:after="120" w:line="400" w:lineRule="exact"/>
        <w:ind w:firstLine="709"/>
        <w:jc w:val="both"/>
        <w:rPr>
          <w:rFonts w:cs="Times New Roman"/>
          <w:szCs w:val="26"/>
        </w:rPr>
      </w:pPr>
      <w:r>
        <w:rPr>
          <w:rFonts w:cs="Times New Roman"/>
        </w:rPr>
        <w:t>• Bus (lớp 1): Xe buýt thành phố và xe khách – ~8% tổng nhãn</w:t>
      </w:r>
    </w:p>
    <w:p w14:paraId="4065607F">
      <w:pPr>
        <w:spacing w:after="120" w:line="400" w:lineRule="exact"/>
        <w:ind w:firstLine="709"/>
        <w:jc w:val="both"/>
        <w:rPr>
          <w:rFonts w:cs="Times New Roman"/>
          <w:szCs w:val="26"/>
        </w:rPr>
      </w:pPr>
      <w:r>
        <w:rPr>
          <w:rFonts w:cs="Times New Roman"/>
        </w:rPr>
        <w:t>• Truck (lớp 2): Xe tải và xe container – ~12% tổng nhãn</w:t>
      </w:r>
    </w:p>
    <w:p w14:paraId="0C33CA12">
      <w:pPr>
        <w:spacing w:after="120" w:line="400" w:lineRule="exact"/>
        <w:ind w:firstLine="709"/>
        <w:jc w:val="both"/>
        <w:rPr>
          <w:rFonts w:cs="Times New Roman"/>
          <w:szCs w:val="26"/>
        </w:rPr>
      </w:pPr>
      <w:r>
        <w:rPr>
          <w:rFonts w:cs="Times New Roman"/>
        </w:rPr>
        <w:t>• Pedestrian (lớp 3): Người đi bộ – ~20% tổng nhãn, kích thước rất nhỏ</w:t>
      </w:r>
    </w:p>
    <w:p w14:paraId="39DBD787">
      <w:pPr>
        <w:spacing w:after="120" w:line="400" w:lineRule="exact"/>
        <w:ind w:firstLine="709"/>
        <w:jc w:val="both"/>
        <w:rPr>
          <w:rFonts w:cs="Times New Roman"/>
          <w:szCs w:val="26"/>
        </w:rPr>
      </w:pPr>
      <w:r>
        <w:rPr>
          <w:rFonts w:cs="Times New Roman"/>
        </w:rPr>
        <w:t>• Motorbike (lớp 4): Xe máy và xe đạp – ~15% tổng nhãn</w:t>
      </w:r>
    </w:p>
    <w:p w14:paraId="41E8185B">
      <w:pPr>
        <w:spacing w:line="400" w:lineRule="exact"/>
        <w:jc w:val="center"/>
        <w:rPr>
          <w:rFonts w:cs="Times New Roman"/>
          <w:szCs w:val="26"/>
        </w:rPr>
      </w:pPr>
    </w:p>
    <w:p w14:paraId="7FFB2B61">
      <w:pPr>
        <w:jc w:val="center"/>
        <w:rPr>
          <w:rFonts w:cs="Times New Roman"/>
          <w:szCs w:val="26"/>
        </w:rPr>
      </w:pPr>
      <w:r>
        <w:rPr>
          <w:rFonts w:cs="Times New Roman"/>
        </w:rPr>
        <w:drawing>
          <wp:inline distT="0" distB="0" distL="0" distR="0">
            <wp:extent cx="4679950" cy="24269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7"/>
                    <a:stretch>
                      <a:fillRect/>
                    </a:stretch>
                  </pic:blipFill>
                  <pic:spPr>
                    <a:xfrm>
                      <a:off x="0" y="0"/>
                      <a:ext cx="4680000" cy="2427070"/>
                    </a:xfrm>
                    <a:prstGeom prst="rect">
                      <a:avLst/>
                    </a:prstGeom>
                  </pic:spPr>
                </pic:pic>
              </a:graphicData>
            </a:graphic>
          </wp:inline>
        </w:drawing>
      </w:r>
    </w:p>
    <w:p w14:paraId="61BC1DA6">
      <w:pPr>
        <w:jc w:val="center"/>
        <w:rPr>
          <w:rFonts w:cs="Times New Roman"/>
          <w:szCs w:val="26"/>
        </w:rPr>
      </w:pPr>
      <w:r>
        <w:rPr>
          <w:rFonts w:cs="Times New Roman"/>
          <w:i/>
          <w:szCs w:val="24"/>
        </w:rPr>
        <w:t>Hình 4.1. Mẫu ảnh từ bộ dữ liệu FishEye8K với nhãn bounding box</w:t>
      </w:r>
    </w:p>
    <w:p w14:paraId="08CA5B6D">
      <w:pPr>
        <w:pStyle w:val="4"/>
        <w:spacing w:before="120" w:after="60" w:line="400" w:lineRule="exact"/>
        <w:rPr>
          <w:rFonts w:ascii="Times New Roman" w:hAnsi="Times New Roman" w:eastAsia="Times New Roman" w:cs="Times New Roman"/>
          <w:szCs w:val="26"/>
        </w:rPr>
      </w:pPr>
      <w:bookmarkStart w:id="55" w:name="_Toc230311678"/>
      <w:r>
        <w:rPr>
          <w:rFonts w:ascii="Times New Roman" w:hAnsi="Times New Roman" w:eastAsia="Times New Roman" w:cs="Times New Roman"/>
        </w:rPr>
        <w:t>4.1.2. Bộ dữ liệu VisDrone2019</w:t>
      </w:r>
      <w:bookmarkEnd w:id="55"/>
    </w:p>
    <w:p w14:paraId="56220A36">
      <w:pPr>
        <w:spacing w:after="120" w:line="400" w:lineRule="exact"/>
        <w:ind w:firstLine="709"/>
        <w:jc w:val="both"/>
        <w:rPr>
          <w:rFonts w:cs="Times New Roman"/>
          <w:szCs w:val="26"/>
        </w:rPr>
      </w:pPr>
      <w:r>
        <w:rPr>
          <w:rFonts w:cs="Times New Roman"/>
        </w:rPr>
        <w:t>VisDrone2019 là bộ dữ liệu phát hiện đối tượng từ UAV (Unmanned Aerial Vehicle) do nhóm nghiên cứu tại Đại học Thiên Tân (Trung Quốc) thu thập, được giới thiệu tại IEEE/CVF ICCV 2019 Workshop. Ảnh được chụp từ các UAV bay ở độ cao 10–70m, góc nhìn nghiêng và từ trên xuống, tại nhiều thành phố và điều kiện thời tiết khác nhau ở Trung Quốc.</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029DD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72EE9A7F">
            <w:pPr>
              <w:spacing w:after="0" w:line="240" w:lineRule="auto"/>
              <w:rPr>
                <w:rFonts w:cs="Times New Roman"/>
                <w:szCs w:val="26"/>
              </w:rPr>
            </w:pPr>
            <w:r>
              <w:rPr>
                <w:rFonts w:cs="Times New Roman"/>
                <w:b/>
              </w:rPr>
              <w:t>Split</w:t>
            </w:r>
          </w:p>
        </w:tc>
        <w:tc>
          <w:tcPr>
            <w:tcW w:w="2197" w:type="dxa"/>
          </w:tcPr>
          <w:p w14:paraId="46A9F505">
            <w:pPr>
              <w:spacing w:after="0" w:line="240" w:lineRule="auto"/>
              <w:rPr>
                <w:rFonts w:cs="Times New Roman"/>
                <w:szCs w:val="26"/>
              </w:rPr>
            </w:pPr>
            <w:r>
              <w:rPr>
                <w:rFonts w:cs="Times New Roman"/>
                <w:b/>
              </w:rPr>
              <w:t>Số ảnh</w:t>
            </w:r>
          </w:p>
        </w:tc>
        <w:tc>
          <w:tcPr>
            <w:tcW w:w="2197" w:type="dxa"/>
          </w:tcPr>
          <w:p w14:paraId="01299677">
            <w:pPr>
              <w:spacing w:after="0" w:line="240" w:lineRule="auto"/>
              <w:rPr>
                <w:rFonts w:cs="Times New Roman"/>
                <w:szCs w:val="26"/>
              </w:rPr>
            </w:pPr>
            <w:r>
              <w:rPr>
                <w:rFonts w:cs="Times New Roman"/>
                <w:b/>
              </w:rPr>
              <w:t>Số nhãn bbox</w:t>
            </w:r>
          </w:p>
        </w:tc>
        <w:tc>
          <w:tcPr>
            <w:tcW w:w="2197" w:type="dxa"/>
          </w:tcPr>
          <w:p w14:paraId="337DF7F2">
            <w:pPr>
              <w:spacing w:after="0" w:line="240" w:lineRule="auto"/>
              <w:rPr>
                <w:rFonts w:cs="Times New Roman"/>
                <w:szCs w:val="26"/>
              </w:rPr>
            </w:pPr>
            <w:r>
              <w:rPr>
                <w:rFonts w:cs="Times New Roman"/>
                <w:b/>
              </w:rPr>
              <w:t>TB nhãn/ảnh</w:t>
            </w:r>
          </w:p>
        </w:tc>
      </w:tr>
      <w:tr w14:paraId="08AB3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7C970106">
            <w:pPr>
              <w:spacing w:after="0" w:line="240" w:lineRule="auto"/>
              <w:rPr>
                <w:rFonts w:cs="Times New Roman"/>
                <w:szCs w:val="26"/>
              </w:rPr>
            </w:pPr>
            <w:r>
              <w:rPr>
                <w:rFonts w:cs="Times New Roman"/>
              </w:rPr>
              <w:t>Train</w:t>
            </w:r>
          </w:p>
        </w:tc>
        <w:tc>
          <w:tcPr>
            <w:tcW w:w="2197" w:type="dxa"/>
          </w:tcPr>
          <w:p w14:paraId="480F4957">
            <w:pPr>
              <w:spacing w:after="0" w:line="240" w:lineRule="auto"/>
              <w:rPr>
                <w:rFonts w:cs="Times New Roman"/>
                <w:szCs w:val="26"/>
              </w:rPr>
            </w:pPr>
            <w:r>
              <w:rPr>
                <w:rFonts w:cs="Times New Roman"/>
              </w:rPr>
              <w:t>6,471</w:t>
            </w:r>
          </w:p>
        </w:tc>
        <w:tc>
          <w:tcPr>
            <w:tcW w:w="2197" w:type="dxa"/>
          </w:tcPr>
          <w:p w14:paraId="0D7D7509">
            <w:pPr>
              <w:spacing w:after="0" w:line="240" w:lineRule="auto"/>
              <w:rPr>
                <w:rFonts w:cs="Times New Roman"/>
                <w:szCs w:val="26"/>
              </w:rPr>
            </w:pPr>
            <w:r>
              <w:rPr>
                <w:rFonts w:cs="Times New Roman"/>
              </w:rPr>
              <w:t>343,205</w:t>
            </w:r>
          </w:p>
        </w:tc>
        <w:tc>
          <w:tcPr>
            <w:tcW w:w="2197" w:type="dxa"/>
          </w:tcPr>
          <w:p w14:paraId="20FF995D">
            <w:pPr>
              <w:spacing w:after="0" w:line="240" w:lineRule="auto"/>
              <w:rPr>
                <w:rFonts w:cs="Times New Roman"/>
                <w:szCs w:val="26"/>
              </w:rPr>
            </w:pPr>
            <w:r>
              <w:rPr>
                <w:rFonts w:cs="Times New Roman"/>
              </w:rPr>
              <w:t>53,0</w:t>
            </w:r>
          </w:p>
        </w:tc>
      </w:tr>
      <w:tr w14:paraId="65BE6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2B43F7E5">
            <w:pPr>
              <w:spacing w:after="0" w:line="240" w:lineRule="auto"/>
              <w:rPr>
                <w:rFonts w:cs="Times New Roman"/>
                <w:szCs w:val="26"/>
              </w:rPr>
            </w:pPr>
            <w:r>
              <w:rPr>
                <w:rFonts w:cs="Times New Roman"/>
              </w:rPr>
              <w:t>Validation</w:t>
            </w:r>
          </w:p>
        </w:tc>
        <w:tc>
          <w:tcPr>
            <w:tcW w:w="2197" w:type="dxa"/>
          </w:tcPr>
          <w:p w14:paraId="6989C7C2">
            <w:pPr>
              <w:spacing w:after="0" w:line="240" w:lineRule="auto"/>
              <w:rPr>
                <w:rFonts w:cs="Times New Roman"/>
                <w:szCs w:val="26"/>
              </w:rPr>
            </w:pPr>
            <w:r>
              <w:rPr>
                <w:rFonts w:cs="Times New Roman"/>
              </w:rPr>
              <w:t>548</w:t>
            </w:r>
          </w:p>
        </w:tc>
        <w:tc>
          <w:tcPr>
            <w:tcW w:w="2197" w:type="dxa"/>
          </w:tcPr>
          <w:p w14:paraId="65C146D3">
            <w:pPr>
              <w:spacing w:after="0" w:line="240" w:lineRule="auto"/>
              <w:rPr>
                <w:rFonts w:cs="Times New Roman"/>
                <w:szCs w:val="26"/>
              </w:rPr>
            </w:pPr>
            <w:r>
              <w:rPr>
                <w:rFonts w:cs="Times New Roman"/>
              </w:rPr>
              <w:t>38,759</w:t>
            </w:r>
          </w:p>
        </w:tc>
        <w:tc>
          <w:tcPr>
            <w:tcW w:w="2197" w:type="dxa"/>
          </w:tcPr>
          <w:p w14:paraId="42C6F554">
            <w:pPr>
              <w:spacing w:after="0" w:line="240" w:lineRule="auto"/>
              <w:rPr>
                <w:rFonts w:cs="Times New Roman"/>
                <w:szCs w:val="26"/>
              </w:rPr>
            </w:pPr>
            <w:r>
              <w:rPr>
                <w:rFonts w:cs="Times New Roman"/>
              </w:rPr>
              <w:t>70,7</w:t>
            </w:r>
          </w:p>
        </w:tc>
      </w:tr>
      <w:tr w14:paraId="260B6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54A27227">
            <w:pPr>
              <w:spacing w:after="0" w:line="240" w:lineRule="auto"/>
              <w:rPr>
                <w:rFonts w:cs="Times New Roman"/>
                <w:szCs w:val="26"/>
              </w:rPr>
            </w:pPr>
            <w:r>
              <w:rPr>
                <w:rFonts w:cs="Times New Roman"/>
              </w:rPr>
              <w:t>Test-Dev</w:t>
            </w:r>
          </w:p>
        </w:tc>
        <w:tc>
          <w:tcPr>
            <w:tcW w:w="2197" w:type="dxa"/>
          </w:tcPr>
          <w:p w14:paraId="77023435">
            <w:pPr>
              <w:spacing w:after="0" w:line="240" w:lineRule="auto"/>
              <w:rPr>
                <w:rFonts w:cs="Times New Roman"/>
                <w:szCs w:val="26"/>
              </w:rPr>
            </w:pPr>
            <w:r>
              <w:rPr>
                <w:rFonts w:cs="Times New Roman"/>
              </w:rPr>
              <w:t>1,610</w:t>
            </w:r>
          </w:p>
        </w:tc>
        <w:tc>
          <w:tcPr>
            <w:tcW w:w="2197" w:type="dxa"/>
          </w:tcPr>
          <w:p w14:paraId="2A99C0A1">
            <w:pPr>
              <w:spacing w:after="0" w:line="240" w:lineRule="auto"/>
              <w:rPr>
                <w:rFonts w:cs="Times New Roman"/>
                <w:szCs w:val="26"/>
              </w:rPr>
            </w:pPr>
            <w:r>
              <w:rPr>
                <w:rFonts w:cs="Times New Roman"/>
              </w:rPr>
              <w:t>75,102</w:t>
            </w:r>
          </w:p>
        </w:tc>
        <w:tc>
          <w:tcPr>
            <w:tcW w:w="2197" w:type="dxa"/>
          </w:tcPr>
          <w:p w14:paraId="677F9F34">
            <w:pPr>
              <w:spacing w:after="0" w:line="240" w:lineRule="auto"/>
              <w:rPr>
                <w:rFonts w:cs="Times New Roman"/>
                <w:szCs w:val="26"/>
              </w:rPr>
            </w:pPr>
            <w:r>
              <w:rPr>
                <w:rFonts w:cs="Times New Roman"/>
              </w:rPr>
              <w:t>46,6</w:t>
            </w:r>
          </w:p>
        </w:tc>
      </w:tr>
      <w:tr w14:paraId="40FFA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1EC82069">
            <w:pPr>
              <w:spacing w:after="0" w:line="240" w:lineRule="auto"/>
              <w:rPr>
                <w:rFonts w:cs="Times New Roman"/>
                <w:szCs w:val="26"/>
              </w:rPr>
            </w:pPr>
            <w:r>
              <w:rPr>
                <w:rFonts w:cs="Times New Roman"/>
              </w:rPr>
              <w:t>Tổng</w:t>
            </w:r>
          </w:p>
        </w:tc>
        <w:tc>
          <w:tcPr>
            <w:tcW w:w="2197" w:type="dxa"/>
          </w:tcPr>
          <w:p w14:paraId="7E9015D6">
            <w:pPr>
              <w:spacing w:after="0" w:line="240" w:lineRule="auto"/>
              <w:rPr>
                <w:rFonts w:cs="Times New Roman"/>
                <w:szCs w:val="26"/>
              </w:rPr>
            </w:pPr>
            <w:r>
              <w:rPr>
                <w:rFonts w:cs="Times New Roman"/>
              </w:rPr>
              <w:t>8,629</w:t>
            </w:r>
          </w:p>
        </w:tc>
        <w:tc>
          <w:tcPr>
            <w:tcW w:w="2197" w:type="dxa"/>
          </w:tcPr>
          <w:p w14:paraId="78A2ADB2">
            <w:pPr>
              <w:spacing w:after="0" w:line="240" w:lineRule="auto"/>
              <w:rPr>
                <w:rFonts w:cs="Times New Roman"/>
                <w:szCs w:val="26"/>
              </w:rPr>
            </w:pPr>
            <w:r>
              <w:rPr>
                <w:rFonts w:cs="Times New Roman"/>
              </w:rPr>
              <w:t>457,066</w:t>
            </w:r>
          </w:p>
        </w:tc>
        <w:tc>
          <w:tcPr>
            <w:tcW w:w="2197" w:type="dxa"/>
          </w:tcPr>
          <w:p w14:paraId="13EE88B7">
            <w:pPr>
              <w:spacing w:after="0" w:line="240" w:lineRule="auto"/>
              <w:rPr>
                <w:rFonts w:cs="Times New Roman"/>
                <w:szCs w:val="26"/>
              </w:rPr>
            </w:pPr>
            <w:r>
              <w:rPr>
                <w:rFonts w:cs="Times New Roman"/>
              </w:rPr>
              <w:t>-</w:t>
            </w:r>
          </w:p>
        </w:tc>
      </w:tr>
    </w:tbl>
    <w:p w14:paraId="2A0925E5">
      <w:pPr>
        <w:spacing w:line="400" w:lineRule="exact"/>
        <w:jc w:val="center"/>
        <w:rPr>
          <w:rFonts w:cs="Times New Roman"/>
          <w:szCs w:val="26"/>
        </w:rPr>
      </w:pPr>
      <w:r>
        <w:rPr>
          <w:rFonts w:cs="Times New Roman"/>
          <w:b/>
        </w:rPr>
        <w:t>Bảng 4.2. Thống kê bộ dữ liệu VisDrone2019</w:t>
      </w:r>
    </w:p>
    <w:p w14:paraId="3BFF9A88">
      <w:pPr>
        <w:spacing w:after="120" w:line="400" w:lineRule="exact"/>
        <w:ind w:firstLine="709"/>
        <w:jc w:val="both"/>
        <w:rPr>
          <w:rFonts w:cs="Times New Roman"/>
          <w:szCs w:val="26"/>
        </w:rPr>
      </w:pPr>
      <w:r>
        <w:rPr>
          <w:rFonts w:cs="Times New Roman"/>
        </w:rPr>
        <w:t>VisDrone có 10 lớp đối tượng gốc. Do mục tiêu đề tài chỉ tập trung vào 5 lớp giao thông chính, ánh xạ lớp sau đây được áp dụng khi chuyển đổi:</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6CB34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57D8332A">
            <w:pPr>
              <w:spacing w:after="0" w:line="240" w:lineRule="auto"/>
              <w:rPr>
                <w:rFonts w:cs="Times New Roman"/>
                <w:szCs w:val="26"/>
              </w:rPr>
            </w:pPr>
            <w:r>
              <w:rPr>
                <w:rFonts w:cs="Times New Roman"/>
                <w:b/>
              </w:rPr>
              <w:t>Lớp VisDrone gốc</w:t>
            </w:r>
          </w:p>
        </w:tc>
        <w:tc>
          <w:tcPr>
            <w:tcW w:w="4394" w:type="dxa"/>
          </w:tcPr>
          <w:p w14:paraId="1C2FB158">
            <w:pPr>
              <w:spacing w:after="0" w:line="240" w:lineRule="auto"/>
              <w:rPr>
                <w:rFonts w:cs="Times New Roman"/>
                <w:szCs w:val="26"/>
              </w:rPr>
            </w:pPr>
            <w:r>
              <w:rPr>
                <w:rFonts w:cs="Times New Roman"/>
                <w:b/>
              </w:rPr>
              <w:t>Ánh xạ sang lớp đề tài</w:t>
            </w:r>
          </w:p>
        </w:tc>
      </w:tr>
      <w:tr w14:paraId="091B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343915DA">
            <w:pPr>
              <w:spacing w:after="0" w:line="240" w:lineRule="auto"/>
              <w:rPr>
                <w:rFonts w:cs="Times New Roman"/>
                <w:szCs w:val="26"/>
              </w:rPr>
            </w:pPr>
            <w:r>
              <w:rPr>
                <w:rFonts w:cs="Times New Roman"/>
              </w:rPr>
              <w:t>1 – pedestrian</w:t>
            </w:r>
          </w:p>
        </w:tc>
        <w:tc>
          <w:tcPr>
            <w:tcW w:w="4394" w:type="dxa"/>
          </w:tcPr>
          <w:p w14:paraId="0D080E5C">
            <w:pPr>
              <w:spacing w:after="0" w:line="240" w:lineRule="auto"/>
              <w:rPr>
                <w:rFonts w:cs="Times New Roman"/>
                <w:szCs w:val="26"/>
              </w:rPr>
            </w:pPr>
            <w:r>
              <w:rPr>
                <w:rFonts w:cs="Times New Roman"/>
              </w:rPr>
              <w:t>Pedestrian (3)</w:t>
            </w:r>
          </w:p>
        </w:tc>
      </w:tr>
      <w:tr w14:paraId="7A5F2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041B597F">
            <w:pPr>
              <w:spacing w:after="0" w:line="240" w:lineRule="auto"/>
              <w:rPr>
                <w:rFonts w:cs="Times New Roman"/>
                <w:szCs w:val="26"/>
              </w:rPr>
            </w:pPr>
            <w:r>
              <w:rPr>
                <w:rFonts w:cs="Times New Roman"/>
              </w:rPr>
              <w:t>2 – people</w:t>
            </w:r>
          </w:p>
        </w:tc>
        <w:tc>
          <w:tcPr>
            <w:tcW w:w="4394" w:type="dxa"/>
          </w:tcPr>
          <w:p w14:paraId="284501B4">
            <w:pPr>
              <w:spacing w:after="0" w:line="240" w:lineRule="auto"/>
              <w:rPr>
                <w:rFonts w:cs="Times New Roman"/>
                <w:szCs w:val="26"/>
              </w:rPr>
            </w:pPr>
            <w:r>
              <w:rPr>
                <w:rFonts w:cs="Times New Roman"/>
              </w:rPr>
              <w:t>Pedestrian (3)</w:t>
            </w:r>
          </w:p>
        </w:tc>
      </w:tr>
      <w:tr w14:paraId="3D845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2EB930E7">
            <w:pPr>
              <w:spacing w:after="0" w:line="240" w:lineRule="auto"/>
              <w:rPr>
                <w:rFonts w:cs="Times New Roman"/>
                <w:szCs w:val="26"/>
              </w:rPr>
            </w:pPr>
            <w:r>
              <w:rPr>
                <w:rFonts w:cs="Times New Roman"/>
              </w:rPr>
              <w:t>3 – bicycle</w:t>
            </w:r>
          </w:p>
        </w:tc>
        <w:tc>
          <w:tcPr>
            <w:tcW w:w="4394" w:type="dxa"/>
          </w:tcPr>
          <w:p w14:paraId="1195DE78">
            <w:pPr>
              <w:spacing w:after="0" w:line="240" w:lineRule="auto"/>
              <w:rPr>
                <w:rFonts w:cs="Times New Roman"/>
                <w:szCs w:val="26"/>
              </w:rPr>
            </w:pPr>
            <w:r>
              <w:rPr>
                <w:rFonts w:cs="Times New Roman"/>
              </w:rPr>
              <w:t>Motorbike (4)</w:t>
            </w:r>
          </w:p>
        </w:tc>
      </w:tr>
      <w:tr w14:paraId="1F4D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1A4473C1">
            <w:pPr>
              <w:spacing w:after="0" w:line="240" w:lineRule="auto"/>
              <w:rPr>
                <w:rFonts w:cs="Times New Roman"/>
                <w:szCs w:val="26"/>
              </w:rPr>
            </w:pPr>
            <w:r>
              <w:rPr>
                <w:rFonts w:cs="Times New Roman"/>
              </w:rPr>
              <w:t>4 – car</w:t>
            </w:r>
          </w:p>
        </w:tc>
        <w:tc>
          <w:tcPr>
            <w:tcW w:w="4394" w:type="dxa"/>
          </w:tcPr>
          <w:p w14:paraId="4F19793F">
            <w:pPr>
              <w:spacing w:after="0" w:line="240" w:lineRule="auto"/>
              <w:rPr>
                <w:rFonts w:cs="Times New Roman"/>
                <w:szCs w:val="26"/>
              </w:rPr>
            </w:pPr>
            <w:r>
              <w:rPr>
                <w:rFonts w:cs="Times New Roman"/>
              </w:rPr>
              <w:t>Car (0)</w:t>
            </w:r>
          </w:p>
        </w:tc>
      </w:tr>
      <w:tr w14:paraId="25294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71A99334">
            <w:pPr>
              <w:spacing w:after="0" w:line="240" w:lineRule="auto"/>
              <w:rPr>
                <w:rFonts w:cs="Times New Roman"/>
                <w:szCs w:val="26"/>
              </w:rPr>
            </w:pPr>
            <w:r>
              <w:rPr>
                <w:rFonts w:cs="Times New Roman"/>
              </w:rPr>
              <w:t>5 – van</w:t>
            </w:r>
          </w:p>
        </w:tc>
        <w:tc>
          <w:tcPr>
            <w:tcW w:w="4394" w:type="dxa"/>
          </w:tcPr>
          <w:p w14:paraId="1181370B">
            <w:pPr>
              <w:spacing w:after="0" w:line="240" w:lineRule="auto"/>
              <w:rPr>
                <w:rFonts w:cs="Times New Roman"/>
                <w:szCs w:val="26"/>
              </w:rPr>
            </w:pPr>
            <w:r>
              <w:rPr>
                <w:rFonts w:cs="Times New Roman"/>
              </w:rPr>
              <w:t>Car (0)</w:t>
            </w:r>
          </w:p>
        </w:tc>
      </w:tr>
      <w:tr w14:paraId="2DB9B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3C52C65F">
            <w:pPr>
              <w:spacing w:after="0" w:line="240" w:lineRule="auto"/>
              <w:rPr>
                <w:rFonts w:cs="Times New Roman"/>
                <w:szCs w:val="26"/>
              </w:rPr>
            </w:pPr>
            <w:r>
              <w:rPr>
                <w:rFonts w:cs="Times New Roman"/>
              </w:rPr>
              <w:t>6 – truck</w:t>
            </w:r>
          </w:p>
        </w:tc>
        <w:tc>
          <w:tcPr>
            <w:tcW w:w="4394" w:type="dxa"/>
          </w:tcPr>
          <w:p w14:paraId="4E910D57">
            <w:pPr>
              <w:spacing w:after="0" w:line="240" w:lineRule="auto"/>
              <w:rPr>
                <w:rFonts w:cs="Times New Roman"/>
                <w:szCs w:val="26"/>
              </w:rPr>
            </w:pPr>
            <w:r>
              <w:rPr>
                <w:rFonts w:cs="Times New Roman"/>
              </w:rPr>
              <w:t>Truck (2)</w:t>
            </w:r>
          </w:p>
        </w:tc>
      </w:tr>
      <w:tr w14:paraId="611E0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480F0C6B">
            <w:pPr>
              <w:spacing w:after="0" w:line="240" w:lineRule="auto"/>
              <w:rPr>
                <w:rFonts w:cs="Times New Roman"/>
                <w:szCs w:val="26"/>
              </w:rPr>
            </w:pPr>
            <w:r>
              <w:rPr>
                <w:rFonts w:cs="Times New Roman"/>
              </w:rPr>
              <w:t>7 – tricycle</w:t>
            </w:r>
          </w:p>
        </w:tc>
        <w:tc>
          <w:tcPr>
            <w:tcW w:w="4394" w:type="dxa"/>
          </w:tcPr>
          <w:p w14:paraId="045C39B2">
            <w:pPr>
              <w:spacing w:after="0" w:line="240" w:lineRule="auto"/>
              <w:rPr>
                <w:rFonts w:cs="Times New Roman"/>
                <w:szCs w:val="26"/>
              </w:rPr>
            </w:pPr>
            <w:r>
              <w:rPr>
                <w:rFonts w:cs="Times New Roman"/>
              </w:rPr>
              <w:t>Motorbike (4)</w:t>
            </w:r>
          </w:p>
        </w:tc>
      </w:tr>
      <w:tr w14:paraId="52865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57EA7119">
            <w:pPr>
              <w:spacing w:after="0" w:line="240" w:lineRule="auto"/>
              <w:rPr>
                <w:rFonts w:cs="Times New Roman"/>
                <w:szCs w:val="26"/>
              </w:rPr>
            </w:pPr>
            <w:r>
              <w:rPr>
                <w:rFonts w:cs="Times New Roman"/>
              </w:rPr>
              <w:t>8 – awning-tricycle</w:t>
            </w:r>
          </w:p>
        </w:tc>
        <w:tc>
          <w:tcPr>
            <w:tcW w:w="4394" w:type="dxa"/>
          </w:tcPr>
          <w:p w14:paraId="5801A791">
            <w:pPr>
              <w:spacing w:after="0" w:line="240" w:lineRule="auto"/>
              <w:rPr>
                <w:rFonts w:cs="Times New Roman"/>
                <w:szCs w:val="26"/>
              </w:rPr>
            </w:pPr>
            <w:r>
              <w:rPr>
                <w:rFonts w:cs="Times New Roman"/>
              </w:rPr>
              <w:t>Motorbike (4)</w:t>
            </w:r>
          </w:p>
        </w:tc>
      </w:tr>
      <w:tr w14:paraId="08C13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07C028C5">
            <w:pPr>
              <w:spacing w:after="0" w:line="240" w:lineRule="auto"/>
              <w:rPr>
                <w:rFonts w:cs="Times New Roman"/>
                <w:szCs w:val="26"/>
              </w:rPr>
            </w:pPr>
            <w:r>
              <w:rPr>
                <w:rFonts w:cs="Times New Roman"/>
              </w:rPr>
              <w:t>9 – bus</w:t>
            </w:r>
          </w:p>
        </w:tc>
        <w:tc>
          <w:tcPr>
            <w:tcW w:w="4394" w:type="dxa"/>
          </w:tcPr>
          <w:p w14:paraId="71E8BDAB">
            <w:pPr>
              <w:spacing w:after="0" w:line="240" w:lineRule="auto"/>
              <w:rPr>
                <w:rFonts w:cs="Times New Roman"/>
                <w:szCs w:val="26"/>
              </w:rPr>
            </w:pPr>
            <w:r>
              <w:rPr>
                <w:rFonts w:cs="Times New Roman"/>
              </w:rPr>
              <w:t>Bus (1)</w:t>
            </w:r>
          </w:p>
        </w:tc>
      </w:tr>
      <w:tr w14:paraId="37E5E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77EDA081">
            <w:pPr>
              <w:spacing w:after="0" w:line="240" w:lineRule="auto"/>
              <w:rPr>
                <w:rFonts w:cs="Times New Roman"/>
                <w:szCs w:val="26"/>
              </w:rPr>
            </w:pPr>
            <w:r>
              <w:rPr>
                <w:rFonts w:cs="Times New Roman"/>
              </w:rPr>
              <w:t>10 – motor</w:t>
            </w:r>
          </w:p>
        </w:tc>
        <w:tc>
          <w:tcPr>
            <w:tcW w:w="4394" w:type="dxa"/>
          </w:tcPr>
          <w:p w14:paraId="72335F8F">
            <w:pPr>
              <w:spacing w:after="0" w:line="240" w:lineRule="auto"/>
              <w:rPr>
                <w:rFonts w:cs="Times New Roman"/>
                <w:szCs w:val="26"/>
              </w:rPr>
            </w:pPr>
            <w:r>
              <w:rPr>
                <w:rFonts w:cs="Times New Roman"/>
              </w:rPr>
              <w:t>Motorbike (4)</w:t>
            </w:r>
          </w:p>
        </w:tc>
      </w:tr>
      <w:tr w14:paraId="5305A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tcPr>
          <w:p w14:paraId="09674DAE">
            <w:pPr>
              <w:spacing w:after="0" w:line="240" w:lineRule="auto"/>
              <w:rPr>
                <w:rFonts w:cs="Times New Roman"/>
                <w:szCs w:val="26"/>
              </w:rPr>
            </w:pPr>
            <w:r>
              <w:rPr>
                <w:rFonts w:cs="Times New Roman"/>
              </w:rPr>
              <w:t>0 – ignored region</w:t>
            </w:r>
          </w:p>
        </w:tc>
        <w:tc>
          <w:tcPr>
            <w:tcW w:w="4394" w:type="dxa"/>
          </w:tcPr>
          <w:p w14:paraId="5B1BC29C">
            <w:pPr>
              <w:spacing w:after="0" w:line="240" w:lineRule="auto"/>
              <w:rPr>
                <w:rFonts w:cs="Times New Roman"/>
                <w:szCs w:val="26"/>
              </w:rPr>
            </w:pPr>
            <w:r>
              <w:rPr>
                <w:rFonts w:cs="Times New Roman"/>
              </w:rPr>
              <w:t>Bỏ qua (không dùng)</w:t>
            </w:r>
          </w:p>
        </w:tc>
      </w:tr>
    </w:tbl>
    <w:p w14:paraId="1C2D1FCD">
      <w:pPr>
        <w:spacing w:line="400" w:lineRule="exact"/>
        <w:jc w:val="center"/>
        <w:rPr>
          <w:rFonts w:cs="Times New Roman"/>
          <w:szCs w:val="26"/>
        </w:rPr>
      </w:pPr>
      <w:r>
        <w:rPr>
          <w:rFonts w:cs="Times New Roman"/>
          <w:b/>
        </w:rPr>
        <w:t>Bảng 4.4. Ánh xạ lớp đối tượng từ VisDrone sang FishEye8K</w:t>
      </w:r>
    </w:p>
    <w:p w14:paraId="0A29B1F3">
      <w:pPr>
        <w:spacing w:line="400" w:lineRule="exact"/>
        <w:jc w:val="center"/>
        <w:rPr>
          <w:rFonts w:cs="Times New Roman"/>
          <w:szCs w:val="26"/>
        </w:rPr>
      </w:pPr>
    </w:p>
    <w:p w14:paraId="7C9C6CC6">
      <w:pPr>
        <w:jc w:val="center"/>
        <w:rPr>
          <w:rFonts w:cs="Times New Roman"/>
          <w:szCs w:val="26"/>
        </w:rPr>
      </w:pPr>
      <w:r>
        <w:rPr>
          <w:rFonts w:cs="Times New Roman"/>
        </w:rPr>
        <w:drawing>
          <wp:inline distT="0" distB="0" distL="0" distR="0">
            <wp:extent cx="4679950" cy="24269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7"/>
                    <a:stretch>
                      <a:fillRect/>
                    </a:stretch>
                  </pic:blipFill>
                  <pic:spPr>
                    <a:xfrm>
                      <a:off x="0" y="0"/>
                      <a:ext cx="4680000" cy="2427070"/>
                    </a:xfrm>
                    <a:prstGeom prst="rect">
                      <a:avLst/>
                    </a:prstGeom>
                  </pic:spPr>
                </pic:pic>
              </a:graphicData>
            </a:graphic>
          </wp:inline>
        </w:drawing>
      </w:r>
    </w:p>
    <w:p w14:paraId="1805DC4C">
      <w:pPr>
        <w:jc w:val="center"/>
        <w:rPr>
          <w:rFonts w:cs="Times New Roman"/>
          <w:szCs w:val="26"/>
        </w:rPr>
      </w:pPr>
      <w:r>
        <w:rPr>
          <w:rFonts w:cs="Times New Roman"/>
          <w:i/>
          <w:szCs w:val="24"/>
        </w:rPr>
        <w:t>Hình 4.2. Mẫu ảnh từ bộ dữ liệu VisDrone2019 (góc nhìn UAV)</w:t>
      </w:r>
    </w:p>
    <w:p w14:paraId="33E10688">
      <w:pPr>
        <w:pStyle w:val="3"/>
        <w:spacing w:before="160" w:after="80" w:line="400" w:lineRule="exact"/>
        <w:rPr>
          <w:rFonts w:ascii="Times New Roman" w:hAnsi="Times New Roman" w:eastAsia="Times New Roman" w:cs="Times New Roman"/>
        </w:rPr>
      </w:pPr>
      <w:bookmarkStart w:id="56" w:name="_Toc230311679"/>
      <w:r>
        <w:rPr>
          <w:rFonts w:ascii="Times New Roman" w:hAnsi="Times New Roman" w:eastAsia="Times New Roman" w:cs="Times New Roman"/>
        </w:rPr>
        <w:t>4.2. Tiền xử lý và bổ sung dữ liệu</w:t>
      </w:r>
      <w:bookmarkEnd w:id="56"/>
    </w:p>
    <w:p w14:paraId="5AC46EB7">
      <w:pPr>
        <w:pStyle w:val="4"/>
        <w:spacing w:before="120" w:after="60" w:line="400" w:lineRule="exact"/>
        <w:rPr>
          <w:rFonts w:ascii="Times New Roman" w:hAnsi="Times New Roman" w:eastAsia="Times New Roman" w:cs="Times New Roman"/>
          <w:szCs w:val="26"/>
        </w:rPr>
      </w:pPr>
      <w:bookmarkStart w:id="57" w:name="_Toc230311680"/>
      <w:r>
        <w:rPr>
          <w:rFonts w:ascii="Times New Roman" w:hAnsi="Times New Roman" w:eastAsia="Times New Roman" w:cs="Times New Roman"/>
        </w:rPr>
        <w:t>4.2.1. Pipeline chuyển đổi VisDrone sang fisheye</w:t>
      </w:r>
      <w:bookmarkEnd w:id="57"/>
    </w:p>
    <w:p w14:paraId="3CD83E1E">
      <w:pPr>
        <w:spacing w:after="120" w:line="400" w:lineRule="exact"/>
        <w:ind w:firstLine="709"/>
        <w:jc w:val="both"/>
        <w:rPr>
          <w:rFonts w:cs="Times New Roman"/>
          <w:szCs w:val="26"/>
        </w:rPr>
      </w:pPr>
      <w:r>
        <w:rPr>
          <w:rFonts w:cs="Times New Roman"/>
        </w:rPr>
        <w:t>Một đóng góp kỹ thuật quan trọng của đề tài là pipeline tự động chuyển đổi bộ dữ liệu perspective VisDrone2019 sang dạng fisheye, giúp tăng gấp đôi lượng dữ liệu huấn luyện mà không cần thu thập thêm dữ liệu mới:</w:t>
      </w:r>
    </w:p>
    <w:p w14:paraId="4ED3E45B">
      <w:pPr>
        <w:spacing w:after="120" w:line="400" w:lineRule="exact"/>
        <w:ind w:firstLine="709"/>
        <w:jc w:val="both"/>
        <w:rPr>
          <w:rFonts w:cs="Times New Roman"/>
          <w:szCs w:val="26"/>
        </w:rPr>
      </w:pPr>
      <w:r>
        <w:rPr>
          <w:rFonts w:cs="Times New Roman"/>
        </w:rPr>
        <w:t>Bước 1 – Đọc ảnh và nhãn VisDrone: Mỗi ảnh VisDrone và file nhãn YOLO tương ứng được đọc vào bộ nhớ.</w:t>
      </w:r>
    </w:p>
    <w:p w14:paraId="31EC60A2">
      <w:pPr>
        <w:spacing w:after="120" w:line="400" w:lineRule="exact"/>
        <w:ind w:firstLine="709"/>
        <w:jc w:val="both"/>
        <w:rPr>
          <w:rFonts w:cs="Times New Roman"/>
          <w:szCs w:val="26"/>
        </w:rPr>
      </w:pPr>
      <w:r>
        <w:rPr>
          <w:rFonts w:cs="Times New Roman"/>
        </w:rPr>
        <w:t>Bước 2 – Áp dụng biến đổi fisheye: Gọi hàm to_fisheye(image, strength=0.5, radius=0.85, effect='standard') để tạo phiên bản fisheye của ảnh.</w:t>
      </w:r>
    </w:p>
    <w:p w14:paraId="5443FE11">
      <w:pPr>
        <w:spacing w:after="120" w:line="400" w:lineRule="exact"/>
        <w:ind w:firstLine="709"/>
        <w:jc w:val="both"/>
        <w:rPr>
          <w:rFonts w:cs="Times New Roman"/>
          <w:szCs w:val="26"/>
        </w:rPr>
      </w:pPr>
      <w:r>
        <w:rPr>
          <w:rFonts w:cs="Times New Roman"/>
        </w:rPr>
        <w:t>Bước 3 – Chuyển đổi bbox: Gọi transform_bbox_fisheye() cho từng bbox trong file nhãn, sử dụng phương pháp lấy mẫu 32 điểm biên.</w:t>
      </w:r>
    </w:p>
    <w:p w14:paraId="4F76BC80">
      <w:pPr>
        <w:spacing w:after="120" w:line="400" w:lineRule="exact"/>
        <w:ind w:firstLine="709"/>
        <w:jc w:val="both"/>
        <w:rPr>
          <w:rFonts w:cs="Times New Roman"/>
          <w:szCs w:val="26"/>
        </w:rPr>
      </w:pPr>
      <w:r>
        <w:rPr>
          <w:rFonts w:cs="Times New Roman"/>
        </w:rPr>
        <w:t>Bước 4 – Lọc nhãn hợp lệ: Loại bỏ bbox có diện tích sau chuyển đổi &lt; 4px², hoặc bbox nằm ngoài vùng hình tròn fisheye (radius &gt; 0.85).</w:t>
      </w:r>
    </w:p>
    <w:p w14:paraId="192A4AAD">
      <w:pPr>
        <w:spacing w:after="120" w:line="400" w:lineRule="exact"/>
        <w:ind w:firstLine="709"/>
        <w:jc w:val="both"/>
        <w:rPr>
          <w:rFonts w:cs="Times New Roman"/>
          <w:szCs w:val="26"/>
        </w:rPr>
      </w:pPr>
      <w:r>
        <w:rPr>
          <w:rFonts w:cs="Times New Roman"/>
        </w:rPr>
        <w:t>Bước 5 – Lưu ra format YOLO: Ảnh mới và file nhãn mới được lưu vào thư mục kết hợp FishEye8K.</w:t>
      </w:r>
    </w:p>
    <w:p w14:paraId="067F8FF7">
      <w:pPr>
        <w:spacing w:after="120" w:line="400" w:lineRule="exact"/>
        <w:ind w:firstLine="709"/>
        <w:jc w:val="both"/>
        <w:rPr>
          <w:rFonts w:cs="Times New Roman"/>
          <w:szCs w:val="26"/>
        </w:rPr>
      </w:pPr>
      <w:r>
        <w:rPr>
          <w:rFonts w:cs="Times New Roman"/>
        </w:rPr>
        <w:t>Sau khi chuyển đổi, tổng số bbox hợp lệ từ VisDrone là 336.449 (trong tổng số 457.066 bbox gốc, giảm ~26% do lọc nhãn không hợp lệ sau fisheye transform).</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253A2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66C2A449">
            <w:pPr>
              <w:spacing w:after="0" w:line="240" w:lineRule="auto"/>
              <w:rPr>
                <w:rFonts w:cs="Times New Roman"/>
                <w:szCs w:val="26"/>
              </w:rPr>
            </w:pPr>
            <w:r>
              <w:rPr>
                <w:rFonts w:cs="Times New Roman"/>
                <w:b/>
              </w:rPr>
              <w:t>Split</w:t>
            </w:r>
          </w:p>
        </w:tc>
        <w:tc>
          <w:tcPr>
            <w:tcW w:w="2197" w:type="dxa"/>
          </w:tcPr>
          <w:p w14:paraId="54256F24">
            <w:pPr>
              <w:spacing w:after="0" w:line="240" w:lineRule="auto"/>
              <w:rPr>
                <w:rFonts w:cs="Times New Roman"/>
                <w:szCs w:val="26"/>
              </w:rPr>
            </w:pPr>
            <w:r>
              <w:rPr>
                <w:rFonts w:cs="Times New Roman"/>
                <w:b/>
              </w:rPr>
              <w:t>Số ảnh</w:t>
            </w:r>
          </w:p>
        </w:tc>
        <w:tc>
          <w:tcPr>
            <w:tcW w:w="2197" w:type="dxa"/>
          </w:tcPr>
          <w:p w14:paraId="3B25A420">
            <w:pPr>
              <w:spacing w:after="0" w:line="240" w:lineRule="auto"/>
              <w:rPr>
                <w:rFonts w:cs="Times New Roman"/>
                <w:szCs w:val="26"/>
              </w:rPr>
            </w:pPr>
            <w:r>
              <w:rPr>
                <w:rFonts w:cs="Times New Roman"/>
                <w:b/>
              </w:rPr>
              <w:t>Số nhãn bbox</w:t>
            </w:r>
          </w:p>
        </w:tc>
        <w:tc>
          <w:tcPr>
            <w:tcW w:w="2197" w:type="dxa"/>
          </w:tcPr>
          <w:p w14:paraId="2E16369E">
            <w:pPr>
              <w:spacing w:after="0" w:line="240" w:lineRule="auto"/>
              <w:rPr>
                <w:rFonts w:cs="Times New Roman"/>
                <w:szCs w:val="26"/>
              </w:rPr>
            </w:pPr>
            <w:r>
              <w:rPr>
                <w:rFonts w:cs="Times New Roman"/>
                <w:b/>
              </w:rPr>
              <w:t>TB nhãn/ảnh</w:t>
            </w:r>
          </w:p>
        </w:tc>
      </w:tr>
      <w:tr w14:paraId="246DC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4209CE76">
            <w:pPr>
              <w:spacing w:after="0" w:line="240" w:lineRule="auto"/>
              <w:rPr>
                <w:rFonts w:cs="Times New Roman"/>
                <w:szCs w:val="26"/>
              </w:rPr>
            </w:pPr>
            <w:r>
              <w:rPr>
                <w:rFonts w:cs="Times New Roman"/>
              </w:rPr>
              <w:t>Train</w:t>
            </w:r>
          </w:p>
        </w:tc>
        <w:tc>
          <w:tcPr>
            <w:tcW w:w="2197" w:type="dxa"/>
          </w:tcPr>
          <w:p w14:paraId="0D426B39">
            <w:pPr>
              <w:spacing w:after="0" w:line="240" w:lineRule="auto"/>
              <w:rPr>
                <w:rFonts w:cs="Times New Roman"/>
                <w:szCs w:val="26"/>
              </w:rPr>
            </w:pPr>
            <w:r>
              <w:rPr>
                <w:rFonts w:cs="Times New Roman"/>
              </w:rPr>
              <w:t>11,296</w:t>
            </w:r>
          </w:p>
        </w:tc>
        <w:tc>
          <w:tcPr>
            <w:tcW w:w="2197" w:type="dxa"/>
          </w:tcPr>
          <w:p w14:paraId="481821D4">
            <w:pPr>
              <w:spacing w:after="0" w:line="240" w:lineRule="auto"/>
              <w:rPr>
                <w:rFonts w:cs="Times New Roman"/>
                <w:szCs w:val="26"/>
              </w:rPr>
            </w:pPr>
            <w:r>
              <w:rPr>
                <w:rFonts w:cs="Times New Roman"/>
              </w:rPr>
              <w:t>406,355</w:t>
            </w:r>
          </w:p>
        </w:tc>
        <w:tc>
          <w:tcPr>
            <w:tcW w:w="2197" w:type="dxa"/>
          </w:tcPr>
          <w:p w14:paraId="60D69DBA">
            <w:pPr>
              <w:spacing w:after="0" w:line="240" w:lineRule="auto"/>
              <w:rPr>
                <w:rFonts w:cs="Times New Roman"/>
                <w:szCs w:val="26"/>
              </w:rPr>
            </w:pPr>
            <w:r>
              <w:rPr>
                <w:rFonts w:cs="Times New Roman"/>
              </w:rPr>
              <w:t>35,97</w:t>
            </w:r>
          </w:p>
        </w:tc>
      </w:tr>
      <w:tr w14:paraId="0137F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23AAF217">
            <w:pPr>
              <w:spacing w:after="0" w:line="240" w:lineRule="auto"/>
              <w:rPr>
                <w:rFonts w:cs="Times New Roman"/>
                <w:szCs w:val="26"/>
              </w:rPr>
            </w:pPr>
            <w:r>
              <w:rPr>
                <w:rFonts w:cs="Times New Roman"/>
              </w:rPr>
              <w:t>Validation</w:t>
            </w:r>
          </w:p>
        </w:tc>
        <w:tc>
          <w:tcPr>
            <w:tcW w:w="2197" w:type="dxa"/>
          </w:tcPr>
          <w:p w14:paraId="701633F2">
            <w:pPr>
              <w:spacing w:after="0" w:line="240" w:lineRule="auto"/>
              <w:rPr>
                <w:rFonts w:cs="Times New Roman"/>
                <w:szCs w:val="26"/>
              </w:rPr>
            </w:pPr>
            <w:r>
              <w:rPr>
                <w:rFonts w:cs="Times New Roman"/>
              </w:rPr>
              <w:t>1,768</w:t>
            </w:r>
          </w:p>
        </w:tc>
        <w:tc>
          <w:tcPr>
            <w:tcW w:w="2197" w:type="dxa"/>
          </w:tcPr>
          <w:p w14:paraId="1ED3B1B8">
            <w:pPr>
              <w:spacing w:after="0" w:line="240" w:lineRule="auto"/>
              <w:rPr>
                <w:rFonts w:cs="Times New Roman"/>
                <w:szCs w:val="26"/>
              </w:rPr>
            </w:pPr>
            <w:r>
              <w:rPr>
                <w:rFonts w:cs="Times New Roman"/>
              </w:rPr>
              <w:t>~58,000</w:t>
            </w:r>
          </w:p>
        </w:tc>
        <w:tc>
          <w:tcPr>
            <w:tcW w:w="2197" w:type="dxa"/>
          </w:tcPr>
          <w:p w14:paraId="3A559B6A">
            <w:pPr>
              <w:spacing w:after="0" w:line="240" w:lineRule="auto"/>
              <w:rPr>
                <w:rFonts w:cs="Times New Roman"/>
                <w:szCs w:val="26"/>
              </w:rPr>
            </w:pPr>
            <w:r>
              <w:rPr>
                <w:rFonts w:cs="Times New Roman"/>
              </w:rPr>
              <w:t>~33</w:t>
            </w:r>
          </w:p>
        </w:tc>
      </w:tr>
      <w:tr w14:paraId="1C516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5AAB6E72">
            <w:pPr>
              <w:spacing w:after="0" w:line="240" w:lineRule="auto"/>
              <w:rPr>
                <w:rFonts w:cs="Times New Roman"/>
                <w:szCs w:val="26"/>
              </w:rPr>
            </w:pPr>
            <w:r>
              <w:rPr>
                <w:rFonts w:cs="Times New Roman"/>
              </w:rPr>
              <w:t>Test</w:t>
            </w:r>
          </w:p>
        </w:tc>
        <w:tc>
          <w:tcPr>
            <w:tcW w:w="2197" w:type="dxa"/>
          </w:tcPr>
          <w:p w14:paraId="7DB90219">
            <w:pPr>
              <w:spacing w:after="0" w:line="240" w:lineRule="auto"/>
              <w:rPr>
                <w:rFonts w:cs="Times New Roman"/>
                <w:szCs w:val="26"/>
              </w:rPr>
            </w:pPr>
            <w:r>
              <w:rPr>
                <w:rFonts w:cs="Times New Roman"/>
              </w:rPr>
              <w:t>853</w:t>
            </w:r>
          </w:p>
        </w:tc>
        <w:tc>
          <w:tcPr>
            <w:tcW w:w="2197" w:type="dxa"/>
          </w:tcPr>
          <w:p w14:paraId="3D9279F6">
            <w:pPr>
              <w:spacing w:after="0" w:line="240" w:lineRule="auto"/>
              <w:rPr>
                <w:rFonts w:cs="Times New Roman"/>
                <w:szCs w:val="26"/>
              </w:rPr>
            </w:pPr>
            <w:r>
              <w:rPr>
                <w:rFonts w:cs="Times New Roman"/>
              </w:rPr>
              <w:t>~40,000 (FishEye8K test)</w:t>
            </w:r>
          </w:p>
        </w:tc>
        <w:tc>
          <w:tcPr>
            <w:tcW w:w="2197" w:type="dxa"/>
          </w:tcPr>
          <w:p w14:paraId="375D9607">
            <w:pPr>
              <w:spacing w:after="0" w:line="240" w:lineRule="auto"/>
              <w:rPr>
                <w:rFonts w:cs="Times New Roman"/>
                <w:szCs w:val="26"/>
              </w:rPr>
            </w:pPr>
            <w:r>
              <w:rPr>
                <w:rFonts w:cs="Times New Roman"/>
              </w:rPr>
              <w:t>-</w:t>
            </w:r>
          </w:p>
        </w:tc>
      </w:tr>
    </w:tbl>
    <w:p w14:paraId="79A473D9">
      <w:pPr>
        <w:spacing w:line="400" w:lineRule="exact"/>
        <w:jc w:val="center"/>
        <w:rPr>
          <w:rFonts w:cs="Times New Roman"/>
          <w:szCs w:val="26"/>
        </w:rPr>
      </w:pPr>
      <w:r>
        <w:rPr>
          <w:rFonts w:cs="Times New Roman"/>
          <w:b/>
        </w:rPr>
        <w:t>Bảng 4.3. Thống kê bộ dữ liệu sau khi gộp FishEye8K + VisDrone-fisheye</w:t>
      </w:r>
    </w:p>
    <w:p w14:paraId="34FD449E">
      <w:pPr>
        <w:spacing w:line="400" w:lineRule="exact"/>
        <w:jc w:val="center"/>
        <w:rPr>
          <w:rFonts w:cs="Times New Roman"/>
          <w:szCs w:val="26"/>
        </w:rPr>
      </w:pPr>
    </w:p>
    <w:p w14:paraId="733E33BE">
      <w:pPr>
        <w:jc w:val="center"/>
        <w:rPr>
          <w:rFonts w:cs="Times New Roman"/>
          <w:szCs w:val="26"/>
        </w:rPr>
      </w:pPr>
      <w:r>
        <w:rPr>
          <w:rFonts w:cs="Times New Roman"/>
        </w:rPr>
        <w:drawing>
          <wp:inline distT="0" distB="0" distL="0" distR="0">
            <wp:extent cx="5039995" cy="1530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9"/>
                    <a:stretch>
                      <a:fillRect/>
                    </a:stretch>
                  </pic:blipFill>
                  <pic:spPr>
                    <a:xfrm>
                      <a:off x="0" y="0"/>
                      <a:ext cx="5040000" cy="1530841"/>
                    </a:xfrm>
                    <a:prstGeom prst="rect">
                      <a:avLst/>
                    </a:prstGeom>
                  </pic:spPr>
                </pic:pic>
              </a:graphicData>
            </a:graphic>
          </wp:inline>
        </w:drawing>
      </w:r>
    </w:p>
    <w:p w14:paraId="3453F1C4">
      <w:pPr>
        <w:jc w:val="center"/>
        <w:rPr>
          <w:rFonts w:cs="Times New Roman"/>
          <w:szCs w:val="26"/>
        </w:rPr>
      </w:pPr>
      <w:r>
        <w:rPr>
          <w:rFonts w:cs="Times New Roman"/>
          <w:i/>
          <w:szCs w:val="24"/>
        </w:rPr>
        <w:t>Hình 4.3. Pipeline chuyển đổi VisDrone → fisheye và gộp dataset</w:t>
      </w:r>
    </w:p>
    <w:p w14:paraId="136EBBDB">
      <w:pPr>
        <w:pStyle w:val="4"/>
        <w:spacing w:before="120" w:after="60" w:line="400" w:lineRule="exact"/>
        <w:rPr>
          <w:rFonts w:ascii="Times New Roman" w:hAnsi="Times New Roman" w:eastAsia="Times New Roman" w:cs="Times New Roman"/>
          <w:szCs w:val="26"/>
        </w:rPr>
      </w:pPr>
      <w:bookmarkStart w:id="58" w:name="_Toc230311681"/>
      <w:r>
        <w:rPr>
          <w:rFonts w:ascii="Times New Roman" w:hAnsi="Times New Roman" w:eastAsia="Times New Roman" w:cs="Times New Roman"/>
        </w:rPr>
        <w:t>4.2.2. Cân bằng dữ liệu theo lớp</w:t>
      </w:r>
      <w:bookmarkEnd w:id="58"/>
    </w:p>
    <w:p w14:paraId="1A297742">
      <w:pPr>
        <w:spacing w:after="120" w:line="400" w:lineRule="exact"/>
        <w:ind w:firstLine="709"/>
        <w:jc w:val="both"/>
        <w:rPr>
          <w:rFonts w:cs="Times New Roman"/>
          <w:szCs w:val="26"/>
        </w:rPr>
      </w:pPr>
      <w:r>
        <w:rPr>
          <w:rFonts w:cs="Times New Roman"/>
        </w:rPr>
        <w:t>Phân tích phân phối lớp cho thấy sự mất cân bằng đáng kể: lớp Car chiếm ~45% trong khi lớp Bus chỉ ~8%. Để giảm thiểu ảnh hưởng của mất cân bằng lớp, các biện pháp sau được áp dụng:</w:t>
      </w:r>
    </w:p>
    <w:p w14:paraId="43D0E961">
      <w:pPr>
        <w:spacing w:after="120" w:line="400" w:lineRule="exact"/>
        <w:ind w:firstLine="709"/>
        <w:jc w:val="both"/>
        <w:rPr>
          <w:rFonts w:cs="Times New Roman"/>
          <w:szCs w:val="26"/>
        </w:rPr>
      </w:pPr>
      <w:r>
        <w:rPr>
          <w:rFonts w:cs="Times New Roman"/>
        </w:rPr>
        <w:t>• Copy-Paste Augmentation (copy_paste=0.05): Ưu tiên copy-paste các đối tượng của lớp thiểu số (Bus, Truck) vào ảnh training.</w:t>
      </w:r>
    </w:p>
    <w:p w14:paraId="4096163D">
      <w:pPr>
        <w:spacing w:after="120" w:line="400" w:lineRule="exact"/>
        <w:ind w:firstLine="709"/>
        <w:jc w:val="both"/>
        <w:rPr>
          <w:rFonts w:cs="Times New Roman"/>
          <w:szCs w:val="26"/>
        </w:rPr>
      </w:pPr>
      <w:r>
        <w:rPr>
          <w:rFonts w:cs="Times New Roman"/>
        </w:rPr>
        <w:t>• Class weight trong loss: YOLOv11 tự động điều chỉnh trọng số loss theo tần suất xuất hiện của lớp (implicit class balancing).</w:t>
      </w:r>
    </w:p>
    <w:p w14:paraId="58E0007E">
      <w:pPr>
        <w:spacing w:after="120" w:line="400" w:lineRule="exact"/>
        <w:ind w:firstLine="709"/>
        <w:jc w:val="both"/>
        <w:rPr>
          <w:rFonts w:cs="Times New Roman"/>
          <w:szCs w:val="26"/>
        </w:rPr>
      </w:pPr>
      <w:r>
        <w:rPr>
          <w:rFonts w:cs="Times New Roman"/>
        </w:rPr>
        <w:t>• Oversampling cấp độ dataset: Các ảnh chứa nhiều đối tượng Bus hoặc Truck được duplicate và thêm vào tập training.</w:t>
      </w:r>
    </w:p>
    <w:p w14:paraId="247FD5EA">
      <w:pPr>
        <w:pStyle w:val="3"/>
        <w:spacing w:before="160" w:after="80" w:line="400" w:lineRule="exact"/>
        <w:rPr>
          <w:rFonts w:ascii="Times New Roman" w:hAnsi="Times New Roman" w:eastAsia="Times New Roman" w:cs="Times New Roman"/>
        </w:rPr>
      </w:pPr>
      <w:bookmarkStart w:id="59" w:name="_Toc230311682"/>
      <w:r>
        <w:rPr>
          <w:rFonts w:ascii="Times New Roman" w:hAnsi="Times New Roman" w:eastAsia="Times New Roman" w:cs="Times New Roman"/>
        </w:rPr>
        <w:t>4.3. Cấu hình huấn luyện</w:t>
      </w:r>
      <w:bookmarkEnd w:id="59"/>
    </w:p>
    <w:p w14:paraId="573E3A50">
      <w:pPr>
        <w:pStyle w:val="4"/>
        <w:spacing w:before="120" w:after="60" w:line="400" w:lineRule="exact"/>
        <w:rPr>
          <w:rFonts w:ascii="Times New Roman" w:hAnsi="Times New Roman" w:eastAsia="Times New Roman" w:cs="Times New Roman"/>
          <w:szCs w:val="26"/>
        </w:rPr>
      </w:pPr>
      <w:bookmarkStart w:id="60" w:name="_Toc230311683"/>
      <w:r>
        <w:rPr>
          <w:rFonts w:ascii="Times New Roman" w:hAnsi="Times New Roman" w:eastAsia="Times New Roman" w:cs="Times New Roman"/>
        </w:rPr>
        <w:t>4.3.1. Môi trường huấn luyện</w:t>
      </w:r>
      <w:bookmarkEnd w:id="60"/>
    </w:p>
    <w:p w14:paraId="094FF3C5">
      <w:pPr>
        <w:spacing w:after="120" w:line="400" w:lineRule="exact"/>
        <w:ind w:firstLine="709"/>
        <w:jc w:val="both"/>
        <w:rPr>
          <w:rFonts w:cs="Times New Roman"/>
          <w:szCs w:val="26"/>
        </w:rPr>
      </w:pPr>
      <w:r>
        <w:rPr>
          <w:rFonts w:cs="Times New Roman"/>
        </w:rPr>
        <w:t>Quá trình huấn luyện được thực hiện trên Google Colab Pro với cấu hình phần cứng: GPU Tesla P100-PCIE-16GB (17.1 GB VRAM), RAM 25 GB, kết nối Google Drive để lưu checkpoint. Thư viện sử dụng: Ultralytics 8.3.x, PyTorch 2.2.x, CUDA 12.1.</w:t>
      </w:r>
    </w:p>
    <w:p w14:paraId="5B4784D6">
      <w:pPr>
        <w:pStyle w:val="4"/>
        <w:spacing w:before="120" w:after="60" w:line="400" w:lineRule="exact"/>
        <w:rPr>
          <w:rFonts w:ascii="Times New Roman" w:hAnsi="Times New Roman" w:eastAsia="Times New Roman" w:cs="Times New Roman"/>
          <w:szCs w:val="26"/>
        </w:rPr>
      </w:pPr>
      <w:bookmarkStart w:id="61" w:name="_Toc230311684"/>
      <w:r>
        <w:rPr>
          <w:rFonts w:ascii="Times New Roman" w:hAnsi="Times New Roman" w:eastAsia="Times New Roman" w:cs="Times New Roman"/>
        </w:rPr>
        <w:t>4.3.2. Siêu tham số huấn luyện</w:t>
      </w:r>
      <w:bookmarkEnd w:id="61"/>
    </w:p>
    <w:p w14:paraId="61BFEF64">
      <w:pPr>
        <w:spacing w:after="120" w:line="400" w:lineRule="exact"/>
        <w:ind w:firstLine="709"/>
        <w:jc w:val="both"/>
        <w:rPr>
          <w:rFonts w:cs="Times New Roman"/>
          <w:szCs w:val="26"/>
        </w:rPr>
      </w:pPr>
      <w:r>
        <w:rPr>
          <w:rFonts w:cs="Times New Roman"/>
        </w:rPr>
        <w:t>Sau khi thực nghiệm nhiều cấu hình, bộ hyperparameter sau đây cho kết quả tốt nhất trên tập validation: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4CA04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1B4FAD84">
            <w:pPr>
              <w:spacing w:after="0" w:line="240" w:lineRule="auto"/>
              <w:rPr>
                <w:rFonts w:cs="Times New Roman"/>
                <w:szCs w:val="26"/>
              </w:rPr>
            </w:pPr>
            <w:r>
              <w:rPr>
                <w:rFonts w:cs="Times New Roman"/>
                <w:b/>
              </w:rPr>
              <w:t>Siêu tham số</w:t>
            </w:r>
          </w:p>
        </w:tc>
        <w:tc>
          <w:tcPr>
            <w:tcW w:w="2929" w:type="dxa"/>
          </w:tcPr>
          <w:p w14:paraId="5AC060CA">
            <w:pPr>
              <w:spacing w:after="0" w:line="240" w:lineRule="auto"/>
              <w:rPr>
                <w:rFonts w:cs="Times New Roman"/>
                <w:szCs w:val="26"/>
              </w:rPr>
            </w:pPr>
            <w:r>
              <w:rPr>
                <w:rFonts w:cs="Times New Roman"/>
                <w:b/>
              </w:rPr>
              <w:t>Phiên bản Cơ bản</w:t>
            </w:r>
            <w:r>
              <w:rPr>
                <w:rFonts w:cs="Times New Roman"/>
                <w:b/>
              </w:rPr>
              <w:br w:type="textWrapping"/>
            </w:r>
            <w:r>
              <w:rPr>
                <w:rFonts w:cs="Times New Roman"/>
                <w:b/>
              </w:rPr>
              <w:t>(FishEye8K)</w:t>
            </w:r>
          </w:p>
        </w:tc>
        <w:tc>
          <w:tcPr>
            <w:tcW w:w="2929" w:type="dxa"/>
          </w:tcPr>
          <w:p w14:paraId="214E1C4C">
            <w:pPr>
              <w:spacing w:after="0" w:line="240" w:lineRule="auto"/>
              <w:rPr>
                <w:rFonts w:cs="Times New Roman"/>
                <w:szCs w:val="26"/>
              </w:rPr>
            </w:pPr>
            <w:r>
              <w:rPr>
                <w:rFonts w:cs="Times New Roman"/>
                <w:b/>
              </w:rPr>
              <w:t>Phiên bản Nâng cao</w:t>
            </w:r>
            <w:r>
              <w:rPr>
                <w:rFonts w:cs="Times New Roman"/>
                <w:b/>
              </w:rPr>
              <w:br w:type="textWrapping"/>
            </w:r>
            <w:r>
              <w:rPr>
                <w:rFonts w:cs="Times New Roman"/>
                <w:b/>
              </w:rPr>
              <w:t>(+VisDrone+SAHI)</w:t>
            </w:r>
          </w:p>
        </w:tc>
      </w:tr>
      <w:tr w14:paraId="26BA8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3CBE8335">
            <w:pPr>
              <w:spacing w:after="0" w:line="240" w:lineRule="auto"/>
              <w:rPr>
                <w:rFonts w:cs="Times New Roman"/>
                <w:szCs w:val="26"/>
              </w:rPr>
            </w:pPr>
            <w:r>
              <w:rPr>
                <w:rFonts w:cs="Times New Roman"/>
              </w:rPr>
              <w:t>model</w:t>
            </w:r>
          </w:p>
        </w:tc>
        <w:tc>
          <w:tcPr>
            <w:tcW w:w="2929" w:type="dxa"/>
          </w:tcPr>
          <w:p w14:paraId="73BC4E62">
            <w:pPr>
              <w:spacing w:after="0" w:line="240" w:lineRule="auto"/>
              <w:rPr>
                <w:rFonts w:cs="Times New Roman"/>
                <w:szCs w:val="26"/>
              </w:rPr>
            </w:pPr>
            <w:r>
              <w:rPr>
                <w:rFonts w:cs="Times New Roman"/>
              </w:rPr>
              <w:t>yolo11l.pt</w:t>
            </w:r>
          </w:p>
        </w:tc>
        <w:tc>
          <w:tcPr>
            <w:tcW w:w="2929" w:type="dxa"/>
          </w:tcPr>
          <w:p w14:paraId="1A180668">
            <w:pPr>
              <w:spacing w:after="0" w:line="240" w:lineRule="auto"/>
              <w:rPr>
                <w:rFonts w:cs="Times New Roman"/>
                <w:szCs w:val="26"/>
              </w:rPr>
            </w:pPr>
            <w:r>
              <w:rPr>
                <w:rFonts w:cs="Times New Roman"/>
              </w:rPr>
              <w:t>yolo11l.pt</w:t>
            </w:r>
          </w:p>
        </w:tc>
      </w:tr>
      <w:tr w14:paraId="33B38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5BE2609C">
            <w:pPr>
              <w:spacing w:after="0" w:line="240" w:lineRule="auto"/>
              <w:rPr>
                <w:rFonts w:cs="Times New Roman"/>
                <w:szCs w:val="26"/>
              </w:rPr>
            </w:pPr>
            <w:r>
              <w:rPr>
                <w:rFonts w:cs="Times New Roman"/>
              </w:rPr>
              <w:t>epochs</w:t>
            </w:r>
          </w:p>
        </w:tc>
        <w:tc>
          <w:tcPr>
            <w:tcW w:w="2929" w:type="dxa"/>
          </w:tcPr>
          <w:p w14:paraId="16A13424">
            <w:pPr>
              <w:spacing w:after="0" w:line="240" w:lineRule="auto"/>
              <w:rPr>
                <w:rFonts w:cs="Times New Roman"/>
                <w:szCs w:val="26"/>
              </w:rPr>
            </w:pPr>
            <w:r>
              <w:rPr>
                <w:rFonts w:cs="Times New Roman"/>
              </w:rPr>
              <w:t>50</w:t>
            </w:r>
          </w:p>
        </w:tc>
        <w:tc>
          <w:tcPr>
            <w:tcW w:w="2929" w:type="dxa"/>
          </w:tcPr>
          <w:p w14:paraId="4159F908">
            <w:pPr>
              <w:spacing w:after="0" w:line="240" w:lineRule="auto"/>
              <w:rPr>
                <w:rFonts w:cs="Times New Roman"/>
                <w:szCs w:val="26"/>
              </w:rPr>
            </w:pPr>
            <w:r>
              <w:rPr>
                <w:rFonts w:cs="Times New Roman"/>
              </w:rPr>
              <w:t>80</w:t>
            </w:r>
          </w:p>
        </w:tc>
      </w:tr>
      <w:tr w14:paraId="5EE0C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09F53D82">
            <w:pPr>
              <w:spacing w:after="0" w:line="240" w:lineRule="auto"/>
              <w:rPr>
                <w:rFonts w:cs="Times New Roman"/>
                <w:szCs w:val="26"/>
              </w:rPr>
            </w:pPr>
            <w:r>
              <w:rPr>
                <w:rFonts w:cs="Times New Roman"/>
              </w:rPr>
              <w:t>batch_size</w:t>
            </w:r>
          </w:p>
        </w:tc>
        <w:tc>
          <w:tcPr>
            <w:tcW w:w="2929" w:type="dxa"/>
          </w:tcPr>
          <w:p w14:paraId="204560D9">
            <w:pPr>
              <w:spacing w:after="0" w:line="240" w:lineRule="auto"/>
              <w:rPr>
                <w:rFonts w:cs="Times New Roman"/>
                <w:szCs w:val="26"/>
              </w:rPr>
            </w:pPr>
            <w:r>
              <w:rPr>
                <w:rFonts w:cs="Times New Roman"/>
              </w:rPr>
              <w:t>16</w:t>
            </w:r>
          </w:p>
        </w:tc>
        <w:tc>
          <w:tcPr>
            <w:tcW w:w="2929" w:type="dxa"/>
          </w:tcPr>
          <w:p w14:paraId="20A11649">
            <w:pPr>
              <w:spacing w:after="0" w:line="240" w:lineRule="auto"/>
              <w:rPr>
                <w:rFonts w:cs="Times New Roman"/>
                <w:szCs w:val="26"/>
              </w:rPr>
            </w:pPr>
            <w:r>
              <w:rPr>
                <w:rFonts w:cs="Times New Roman"/>
              </w:rPr>
              <w:t>16</w:t>
            </w:r>
          </w:p>
        </w:tc>
      </w:tr>
      <w:tr w14:paraId="52454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6FC6CADA">
            <w:pPr>
              <w:spacing w:after="0" w:line="240" w:lineRule="auto"/>
              <w:rPr>
                <w:rFonts w:cs="Times New Roman"/>
                <w:szCs w:val="26"/>
              </w:rPr>
            </w:pPr>
            <w:r>
              <w:rPr>
                <w:rFonts w:cs="Times New Roman"/>
              </w:rPr>
              <w:t>img_size</w:t>
            </w:r>
          </w:p>
        </w:tc>
        <w:tc>
          <w:tcPr>
            <w:tcW w:w="2929" w:type="dxa"/>
          </w:tcPr>
          <w:p w14:paraId="3860F7AB">
            <w:pPr>
              <w:spacing w:after="0" w:line="240" w:lineRule="auto"/>
              <w:rPr>
                <w:rFonts w:cs="Times New Roman"/>
                <w:szCs w:val="26"/>
              </w:rPr>
            </w:pPr>
            <w:r>
              <w:rPr>
                <w:rFonts w:cs="Times New Roman"/>
              </w:rPr>
              <w:t>640</w:t>
            </w:r>
          </w:p>
        </w:tc>
        <w:tc>
          <w:tcPr>
            <w:tcW w:w="2929" w:type="dxa"/>
          </w:tcPr>
          <w:p w14:paraId="7B0A394D">
            <w:pPr>
              <w:spacing w:after="0" w:line="240" w:lineRule="auto"/>
              <w:rPr>
                <w:rFonts w:cs="Times New Roman"/>
                <w:szCs w:val="26"/>
              </w:rPr>
            </w:pPr>
            <w:r>
              <w:rPr>
                <w:rFonts w:cs="Times New Roman"/>
              </w:rPr>
              <w:t>960</w:t>
            </w:r>
          </w:p>
        </w:tc>
      </w:tr>
      <w:tr w14:paraId="2112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476FBDAE">
            <w:pPr>
              <w:spacing w:after="0" w:line="240" w:lineRule="auto"/>
              <w:rPr>
                <w:rFonts w:cs="Times New Roman"/>
                <w:szCs w:val="26"/>
              </w:rPr>
            </w:pPr>
            <w:r>
              <w:rPr>
                <w:rFonts w:cs="Times New Roman"/>
              </w:rPr>
              <w:t>optimizer</w:t>
            </w:r>
          </w:p>
        </w:tc>
        <w:tc>
          <w:tcPr>
            <w:tcW w:w="2929" w:type="dxa"/>
          </w:tcPr>
          <w:p w14:paraId="24CCA02B">
            <w:pPr>
              <w:spacing w:after="0" w:line="240" w:lineRule="auto"/>
              <w:rPr>
                <w:rFonts w:cs="Times New Roman"/>
                <w:szCs w:val="26"/>
              </w:rPr>
            </w:pPr>
            <w:r>
              <w:rPr>
                <w:rFonts w:cs="Times New Roman"/>
              </w:rPr>
              <w:t>AdamW</w:t>
            </w:r>
          </w:p>
        </w:tc>
        <w:tc>
          <w:tcPr>
            <w:tcW w:w="2929" w:type="dxa"/>
          </w:tcPr>
          <w:p w14:paraId="592950EF">
            <w:pPr>
              <w:spacing w:after="0" w:line="240" w:lineRule="auto"/>
              <w:rPr>
                <w:rFonts w:cs="Times New Roman"/>
                <w:szCs w:val="26"/>
              </w:rPr>
            </w:pPr>
            <w:r>
              <w:rPr>
                <w:rFonts w:cs="Times New Roman"/>
              </w:rPr>
              <w:t>SGD (Cosine LR)</w:t>
            </w:r>
          </w:p>
        </w:tc>
      </w:tr>
      <w:tr w14:paraId="366A9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695B9D3A">
            <w:pPr>
              <w:spacing w:after="0" w:line="240" w:lineRule="auto"/>
              <w:rPr>
                <w:rFonts w:cs="Times New Roman"/>
                <w:szCs w:val="26"/>
              </w:rPr>
            </w:pPr>
            <w:r>
              <w:rPr>
                <w:rFonts w:cs="Times New Roman"/>
              </w:rPr>
              <w:t>lr0</w:t>
            </w:r>
          </w:p>
        </w:tc>
        <w:tc>
          <w:tcPr>
            <w:tcW w:w="2929" w:type="dxa"/>
          </w:tcPr>
          <w:p w14:paraId="7AAB9D1F">
            <w:pPr>
              <w:spacing w:after="0" w:line="240" w:lineRule="auto"/>
              <w:rPr>
                <w:rFonts w:cs="Times New Roman"/>
                <w:szCs w:val="26"/>
              </w:rPr>
            </w:pPr>
            <w:r>
              <w:rPr>
                <w:rFonts w:cs="Times New Roman"/>
              </w:rPr>
              <w:t>0.0005</w:t>
            </w:r>
          </w:p>
        </w:tc>
        <w:tc>
          <w:tcPr>
            <w:tcW w:w="2929" w:type="dxa"/>
          </w:tcPr>
          <w:p w14:paraId="24B7B369">
            <w:pPr>
              <w:spacing w:after="0" w:line="240" w:lineRule="auto"/>
              <w:rPr>
                <w:rFonts w:cs="Times New Roman"/>
                <w:szCs w:val="26"/>
              </w:rPr>
            </w:pPr>
            <w:r>
              <w:rPr>
                <w:rFonts w:cs="Times New Roman"/>
              </w:rPr>
              <w:t>0,01</w:t>
            </w:r>
          </w:p>
        </w:tc>
      </w:tr>
      <w:tr w14:paraId="3C67F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31CD8FF7">
            <w:pPr>
              <w:spacing w:after="0" w:line="240" w:lineRule="auto"/>
              <w:rPr>
                <w:rFonts w:cs="Times New Roman"/>
                <w:szCs w:val="26"/>
              </w:rPr>
            </w:pPr>
            <w:r>
              <w:rPr>
                <w:rFonts w:cs="Times New Roman"/>
              </w:rPr>
              <w:t>lrf</w:t>
            </w:r>
          </w:p>
        </w:tc>
        <w:tc>
          <w:tcPr>
            <w:tcW w:w="2929" w:type="dxa"/>
          </w:tcPr>
          <w:p w14:paraId="3618B333">
            <w:pPr>
              <w:spacing w:after="0" w:line="240" w:lineRule="auto"/>
              <w:rPr>
                <w:rFonts w:cs="Times New Roman"/>
                <w:szCs w:val="26"/>
              </w:rPr>
            </w:pPr>
            <w:r>
              <w:rPr>
                <w:rFonts w:cs="Times New Roman"/>
              </w:rPr>
              <w:t>0.005</w:t>
            </w:r>
          </w:p>
        </w:tc>
        <w:tc>
          <w:tcPr>
            <w:tcW w:w="2929" w:type="dxa"/>
          </w:tcPr>
          <w:p w14:paraId="6C9F7567">
            <w:pPr>
              <w:spacing w:after="0" w:line="240" w:lineRule="auto"/>
              <w:rPr>
                <w:rFonts w:cs="Times New Roman"/>
                <w:szCs w:val="26"/>
              </w:rPr>
            </w:pPr>
            <w:r>
              <w:rPr>
                <w:rFonts w:cs="Times New Roman"/>
              </w:rPr>
              <w:t>0,01</w:t>
            </w:r>
          </w:p>
        </w:tc>
      </w:tr>
      <w:tr w14:paraId="5D161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7B168F0A">
            <w:pPr>
              <w:spacing w:after="0" w:line="240" w:lineRule="auto"/>
              <w:rPr>
                <w:rFonts w:cs="Times New Roman"/>
                <w:szCs w:val="26"/>
              </w:rPr>
            </w:pPr>
            <w:r>
              <w:rPr>
                <w:rFonts w:cs="Times New Roman"/>
              </w:rPr>
              <w:t>weight_decay</w:t>
            </w:r>
          </w:p>
        </w:tc>
        <w:tc>
          <w:tcPr>
            <w:tcW w:w="2929" w:type="dxa"/>
          </w:tcPr>
          <w:p w14:paraId="2B7A6B1E">
            <w:pPr>
              <w:spacing w:after="0" w:line="240" w:lineRule="auto"/>
              <w:rPr>
                <w:rFonts w:cs="Times New Roman"/>
                <w:szCs w:val="26"/>
              </w:rPr>
            </w:pPr>
            <w:r>
              <w:rPr>
                <w:rFonts w:cs="Times New Roman"/>
              </w:rPr>
              <w:t>0.0005</w:t>
            </w:r>
          </w:p>
        </w:tc>
        <w:tc>
          <w:tcPr>
            <w:tcW w:w="2929" w:type="dxa"/>
          </w:tcPr>
          <w:p w14:paraId="126C3ABD">
            <w:pPr>
              <w:spacing w:after="0" w:line="240" w:lineRule="auto"/>
              <w:rPr>
                <w:rFonts w:cs="Times New Roman"/>
                <w:szCs w:val="26"/>
              </w:rPr>
            </w:pPr>
            <w:r>
              <w:rPr>
                <w:rFonts w:cs="Times New Roman"/>
              </w:rPr>
              <w:t>0,0005</w:t>
            </w:r>
          </w:p>
        </w:tc>
      </w:tr>
      <w:tr w14:paraId="13EAC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33F664E5">
            <w:pPr>
              <w:spacing w:after="0" w:line="240" w:lineRule="auto"/>
              <w:rPr>
                <w:rFonts w:cs="Times New Roman"/>
                <w:szCs w:val="26"/>
              </w:rPr>
            </w:pPr>
            <w:r>
              <w:rPr>
                <w:rFonts w:cs="Times New Roman"/>
              </w:rPr>
              <w:t>momentum</w:t>
            </w:r>
          </w:p>
        </w:tc>
        <w:tc>
          <w:tcPr>
            <w:tcW w:w="2929" w:type="dxa"/>
          </w:tcPr>
          <w:p w14:paraId="0E898268">
            <w:pPr>
              <w:spacing w:after="0" w:line="240" w:lineRule="auto"/>
              <w:rPr>
                <w:rFonts w:cs="Times New Roman"/>
                <w:szCs w:val="26"/>
              </w:rPr>
            </w:pPr>
            <w:r>
              <w:rPr>
                <w:rFonts w:cs="Times New Roman"/>
              </w:rPr>
              <w:t>0.937</w:t>
            </w:r>
          </w:p>
        </w:tc>
        <w:tc>
          <w:tcPr>
            <w:tcW w:w="2929" w:type="dxa"/>
          </w:tcPr>
          <w:p w14:paraId="4C5C81C2">
            <w:pPr>
              <w:spacing w:after="0" w:line="240" w:lineRule="auto"/>
              <w:rPr>
                <w:rFonts w:cs="Times New Roman"/>
                <w:szCs w:val="26"/>
              </w:rPr>
            </w:pPr>
            <w:r>
              <w:rPr>
                <w:rFonts w:cs="Times New Roman"/>
              </w:rPr>
              <w:t>0,937</w:t>
            </w:r>
          </w:p>
        </w:tc>
      </w:tr>
      <w:tr w14:paraId="5044B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321D0FE2">
            <w:pPr>
              <w:spacing w:after="0" w:line="240" w:lineRule="auto"/>
              <w:rPr>
                <w:rFonts w:cs="Times New Roman"/>
                <w:szCs w:val="26"/>
              </w:rPr>
            </w:pPr>
            <w:r>
              <w:rPr>
                <w:rFonts w:cs="Times New Roman"/>
              </w:rPr>
              <w:t>warmup_epochs</w:t>
            </w:r>
          </w:p>
        </w:tc>
        <w:tc>
          <w:tcPr>
            <w:tcW w:w="2929" w:type="dxa"/>
          </w:tcPr>
          <w:p w14:paraId="1FF717D6">
            <w:pPr>
              <w:spacing w:after="0" w:line="240" w:lineRule="auto"/>
              <w:rPr>
                <w:rFonts w:cs="Times New Roman"/>
                <w:szCs w:val="26"/>
              </w:rPr>
            </w:pPr>
            <w:r>
              <w:rPr>
                <w:rFonts w:cs="Times New Roman"/>
              </w:rPr>
              <w:t>5</w:t>
            </w:r>
          </w:p>
        </w:tc>
        <w:tc>
          <w:tcPr>
            <w:tcW w:w="2929" w:type="dxa"/>
          </w:tcPr>
          <w:p w14:paraId="655A3233">
            <w:pPr>
              <w:spacing w:after="0" w:line="240" w:lineRule="auto"/>
              <w:rPr>
                <w:rFonts w:cs="Times New Roman"/>
                <w:szCs w:val="26"/>
              </w:rPr>
            </w:pPr>
            <w:r>
              <w:rPr>
                <w:rFonts w:cs="Times New Roman"/>
              </w:rPr>
              <w:t>3</w:t>
            </w:r>
          </w:p>
        </w:tc>
      </w:tr>
      <w:tr w14:paraId="5F63A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772C7699">
            <w:pPr>
              <w:spacing w:after="0" w:line="240" w:lineRule="auto"/>
              <w:rPr>
                <w:rFonts w:cs="Times New Roman"/>
                <w:szCs w:val="26"/>
              </w:rPr>
            </w:pPr>
            <w:r>
              <w:rPr>
                <w:rFonts w:cs="Times New Roman"/>
              </w:rPr>
              <w:t>patience</w:t>
            </w:r>
          </w:p>
        </w:tc>
        <w:tc>
          <w:tcPr>
            <w:tcW w:w="2929" w:type="dxa"/>
          </w:tcPr>
          <w:p w14:paraId="7FCECD5B">
            <w:pPr>
              <w:spacing w:after="0" w:line="240" w:lineRule="auto"/>
              <w:rPr>
                <w:rFonts w:cs="Times New Roman"/>
                <w:szCs w:val="26"/>
              </w:rPr>
            </w:pPr>
            <w:r>
              <w:rPr>
                <w:rFonts w:cs="Times New Roman"/>
              </w:rPr>
              <w:t>30</w:t>
            </w:r>
          </w:p>
        </w:tc>
        <w:tc>
          <w:tcPr>
            <w:tcW w:w="2929" w:type="dxa"/>
          </w:tcPr>
          <w:p w14:paraId="3BA90CFA">
            <w:pPr>
              <w:spacing w:after="0" w:line="240" w:lineRule="auto"/>
              <w:rPr>
                <w:rFonts w:cs="Times New Roman"/>
                <w:szCs w:val="26"/>
              </w:rPr>
            </w:pPr>
            <w:r>
              <w:rPr>
                <w:rFonts w:cs="Times New Roman"/>
              </w:rPr>
              <w:t>50</w:t>
            </w:r>
          </w:p>
        </w:tc>
      </w:tr>
      <w:tr w14:paraId="5759D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0C5CB2A8">
            <w:pPr>
              <w:spacing w:after="0" w:line="240" w:lineRule="auto"/>
              <w:rPr>
                <w:rFonts w:cs="Times New Roman"/>
                <w:szCs w:val="26"/>
              </w:rPr>
            </w:pPr>
            <w:r>
              <w:rPr>
                <w:rFonts w:cs="Times New Roman"/>
              </w:rPr>
              <w:t>save_period</w:t>
            </w:r>
          </w:p>
        </w:tc>
        <w:tc>
          <w:tcPr>
            <w:tcW w:w="2929" w:type="dxa"/>
          </w:tcPr>
          <w:p w14:paraId="5B3EA16F">
            <w:pPr>
              <w:spacing w:after="0" w:line="240" w:lineRule="auto"/>
              <w:rPr>
                <w:rFonts w:cs="Times New Roman"/>
                <w:szCs w:val="26"/>
              </w:rPr>
            </w:pPr>
            <w:r>
              <w:rPr>
                <w:rFonts w:cs="Times New Roman"/>
              </w:rPr>
              <w:t>10</w:t>
            </w:r>
          </w:p>
        </w:tc>
        <w:tc>
          <w:tcPr>
            <w:tcW w:w="2929" w:type="dxa"/>
          </w:tcPr>
          <w:p w14:paraId="0CC40754">
            <w:pPr>
              <w:spacing w:after="0" w:line="240" w:lineRule="auto"/>
              <w:rPr>
                <w:rFonts w:cs="Times New Roman"/>
                <w:szCs w:val="26"/>
              </w:rPr>
            </w:pPr>
            <w:r>
              <w:rPr>
                <w:rFonts w:cs="Times New Roman"/>
              </w:rPr>
              <w:t>10</w:t>
            </w:r>
          </w:p>
        </w:tc>
      </w:tr>
      <w:tr w14:paraId="11CFD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2CF95E30">
            <w:pPr>
              <w:spacing w:after="0" w:line="240" w:lineRule="auto"/>
              <w:rPr>
                <w:rFonts w:cs="Times New Roman"/>
                <w:szCs w:val="26"/>
              </w:rPr>
            </w:pPr>
            <w:r>
              <w:rPr>
                <w:rFonts w:cs="Times New Roman"/>
              </w:rPr>
              <w:t>cache</w:t>
            </w:r>
          </w:p>
        </w:tc>
        <w:tc>
          <w:tcPr>
            <w:tcW w:w="2929" w:type="dxa"/>
          </w:tcPr>
          <w:p w14:paraId="759F1FBE">
            <w:pPr>
              <w:spacing w:after="0" w:line="240" w:lineRule="auto"/>
              <w:rPr>
                <w:rFonts w:cs="Times New Roman"/>
                <w:szCs w:val="26"/>
              </w:rPr>
            </w:pPr>
            <w:r>
              <w:rPr>
                <w:rFonts w:cs="Times New Roman"/>
              </w:rPr>
              <w:t>disk</w:t>
            </w:r>
          </w:p>
        </w:tc>
        <w:tc>
          <w:tcPr>
            <w:tcW w:w="2929" w:type="dxa"/>
          </w:tcPr>
          <w:p w14:paraId="7491A0B9">
            <w:pPr>
              <w:spacing w:after="0" w:line="240" w:lineRule="auto"/>
              <w:rPr>
                <w:rFonts w:cs="Times New Roman"/>
                <w:szCs w:val="26"/>
              </w:rPr>
            </w:pPr>
            <w:r>
              <w:rPr>
                <w:rFonts w:cs="Times New Roman"/>
              </w:rPr>
              <w:t>disk</w:t>
            </w:r>
          </w:p>
        </w:tc>
      </w:tr>
      <w:tr w14:paraId="30A5F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6E8C5A9D">
            <w:pPr>
              <w:spacing w:after="0" w:line="240" w:lineRule="auto"/>
              <w:rPr>
                <w:rFonts w:cs="Times New Roman"/>
                <w:szCs w:val="26"/>
              </w:rPr>
            </w:pPr>
            <w:r>
              <w:rPr>
                <w:rFonts w:cs="Times New Roman"/>
              </w:rPr>
              <w:t>amp</w:t>
            </w:r>
          </w:p>
        </w:tc>
        <w:tc>
          <w:tcPr>
            <w:tcW w:w="2929" w:type="dxa"/>
          </w:tcPr>
          <w:p w14:paraId="197D1E31">
            <w:pPr>
              <w:spacing w:after="0" w:line="240" w:lineRule="auto"/>
              <w:rPr>
                <w:rFonts w:cs="Times New Roman"/>
                <w:szCs w:val="26"/>
              </w:rPr>
            </w:pPr>
            <w:r>
              <w:rPr>
                <w:rFonts w:cs="Times New Roman"/>
              </w:rPr>
              <w:t>True</w:t>
            </w:r>
          </w:p>
        </w:tc>
        <w:tc>
          <w:tcPr>
            <w:tcW w:w="2929" w:type="dxa"/>
          </w:tcPr>
          <w:p w14:paraId="6FFBF9AA">
            <w:pPr>
              <w:spacing w:after="0" w:line="240" w:lineRule="auto"/>
              <w:rPr>
                <w:rFonts w:cs="Times New Roman"/>
                <w:szCs w:val="26"/>
              </w:rPr>
            </w:pPr>
            <w:r>
              <w:rPr>
                <w:rFonts w:cs="Times New Roman"/>
              </w:rPr>
              <w:t>True</w:t>
            </w:r>
          </w:p>
        </w:tc>
      </w:tr>
      <w:tr w14:paraId="4762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698DBC86">
            <w:pPr>
              <w:spacing w:after="0" w:line="240" w:lineRule="auto"/>
              <w:rPr>
                <w:rFonts w:cs="Times New Roman"/>
                <w:szCs w:val="26"/>
              </w:rPr>
            </w:pPr>
            <w:r>
              <w:rPr>
                <w:rFonts w:cs="Times New Roman"/>
              </w:rPr>
              <w:t>close_mosaic</w:t>
            </w:r>
          </w:p>
        </w:tc>
        <w:tc>
          <w:tcPr>
            <w:tcW w:w="2929" w:type="dxa"/>
          </w:tcPr>
          <w:p w14:paraId="7D86406F">
            <w:pPr>
              <w:spacing w:after="0" w:line="240" w:lineRule="auto"/>
              <w:rPr>
                <w:rFonts w:cs="Times New Roman"/>
                <w:szCs w:val="26"/>
              </w:rPr>
            </w:pPr>
            <w:r>
              <w:rPr>
                <w:rFonts w:cs="Times New Roman"/>
              </w:rPr>
              <w:t>15</w:t>
            </w:r>
          </w:p>
        </w:tc>
        <w:tc>
          <w:tcPr>
            <w:tcW w:w="2929" w:type="dxa"/>
          </w:tcPr>
          <w:p w14:paraId="2262E7C6">
            <w:pPr>
              <w:spacing w:after="0" w:line="240" w:lineRule="auto"/>
              <w:rPr>
                <w:rFonts w:cs="Times New Roman"/>
                <w:szCs w:val="26"/>
              </w:rPr>
            </w:pPr>
            <w:r>
              <w:rPr>
                <w:rFonts w:cs="Times New Roman"/>
              </w:rPr>
              <w:t>–</w:t>
            </w:r>
          </w:p>
        </w:tc>
      </w:tr>
      <w:tr w14:paraId="629BF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23B2E817">
            <w:pPr>
              <w:spacing w:after="0" w:line="240" w:lineRule="auto"/>
              <w:rPr>
                <w:rFonts w:cs="Times New Roman"/>
                <w:szCs w:val="26"/>
              </w:rPr>
            </w:pPr>
            <w:r>
              <w:rPr>
                <w:rFonts w:cs="Times New Roman"/>
              </w:rPr>
              <w:t>mosaic</w:t>
            </w:r>
          </w:p>
        </w:tc>
        <w:tc>
          <w:tcPr>
            <w:tcW w:w="2929" w:type="dxa"/>
          </w:tcPr>
          <w:p w14:paraId="217E7853">
            <w:pPr>
              <w:spacing w:after="0" w:line="240" w:lineRule="auto"/>
              <w:rPr>
                <w:rFonts w:cs="Times New Roman"/>
                <w:szCs w:val="26"/>
              </w:rPr>
            </w:pPr>
            <w:r>
              <w:rPr>
                <w:rFonts w:cs="Times New Roman"/>
              </w:rPr>
              <w:t>1.0</w:t>
            </w:r>
          </w:p>
        </w:tc>
        <w:tc>
          <w:tcPr>
            <w:tcW w:w="2929" w:type="dxa"/>
          </w:tcPr>
          <w:p w14:paraId="0BDAC3F3">
            <w:pPr>
              <w:spacing w:after="0" w:line="240" w:lineRule="auto"/>
              <w:rPr>
                <w:rFonts w:cs="Times New Roman"/>
                <w:szCs w:val="26"/>
              </w:rPr>
            </w:pPr>
            <w:r>
              <w:rPr>
                <w:rFonts w:cs="Times New Roman"/>
              </w:rPr>
              <w:t>0,8</w:t>
            </w:r>
          </w:p>
        </w:tc>
      </w:tr>
      <w:tr w14:paraId="456AE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13BEA527">
            <w:pPr>
              <w:spacing w:after="0" w:line="240" w:lineRule="auto"/>
              <w:rPr>
                <w:rFonts w:cs="Times New Roman"/>
                <w:szCs w:val="26"/>
              </w:rPr>
            </w:pPr>
            <w:r>
              <w:rPr>
                <w:rFonts w:cs="Times New Roman"/>
              </w:rPr>
              <w:t>mixup</w:t>
            </w:r>
          </w:p>
        </w:tc>
        <w:tc>
          <w:tcPr>
            <w:tcW w:w="2929" w:type="dxa"/>
          </w:tcPr>
          <w:p w14:paraId="13D27441">
            <w:pPr>
              <w:spacing w:after="0" w:line="240" w:lineRule="auto"/>
              <w:rPr>
                <w:rFonts w:cs="Times New Roman"/>
                <w:szCs w:val="26"/>
              </w:rPr>
            </w:pPr>
            <w:r>
              <w:rPr>
                <w:rFonts w:cs="Times New Roman"/>
              </w:rPr>
              <w:t>0.05</w:t>
            </w:r>
          </w:p>
        </w:tc>
        <w:tc>
          <w:tcPr>
            <w:tcW w:w="2929" w:type="dxa"/>
          </w:tcPr>
          <w:p w14:paraId="0BC2A61A">
            <w:pPr>
              <w:spacing w:after="0" w:line="240" w:lineRule="auto"/>
              <w:rPr>
                <w:rFonts w:cs="Times New Roman"/>
                <w:szCs w:val="26"/>
              </w:rPr>
            </w:pPr>
            <w:r>
              <w:rPr>
                <w:rFonts w:cs="Times New Roman"/>
              </w:rPr>
              <w:t>0,15</w:t>
            </w:r>
          </w:p>
        </w:tc>
      </w:tr>
      <w:tr w14:paraId="054C3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31467C1D">
            <w:pPr>
              <w:spacing w:after="0" w:line="240" w:lineRule="auto"/>
              <w:rPr>
                <w:rFonts w:cs="Times New Roman"/>
                <w:szCs w:val="26"/>
              </w:rPr>
            </w:pPr>
            <w:r>
              <w:rPr>
                <w:rFonts w:cs="Times New Roman"/>
              </w:rPr>
              <w:t>copy_paste</w:t>
            </w:r>
          </w:p>
        </w:tc>
        <w:tc>
          <w:tcPr>
            <w:tcW w:w="2929" w:type="dxa"/>
          </w:tcPr>
          <w:p w14:paraId="78143B13">
            <w:pPr>
              <w:spacing w:after="0" w:line="240" w:lineRule="auto"/>
              <w:rPr>
                <w:rFonts w:cs="Times New Roman"/>
                <w:szCs w:val="26"/>
              </w:rPr>
            </w:pPr>
            <w:r>
              <w:rPr>
                <w:rFonts w:cs="Times New Roman"/>
              </w:rPr>
              <w:t>0.05</w:t>
            </w:r>
          </w:p>
        </w:tc>
        <w:tc>
          <w:tcPr>
            <w:tcW w:w="2929" w:type="dxa"/>
          </w:tcPr>
          <w:p w14:paraId="3B2B403D">
            <w:pPr>
              <w:spacing w:after="0" w:line="240" w:lineRule="auto"/>
              <w:rPr>
                <w:rFonts w:cs="Times New Roman"/>
                <w:szCs w:val="26"/>
              </w:rPr>
            </w:pPr>
            <w:r>
              <w:rPr>
                <w:rFonts w:cs="Times New Roman"/>
              </w:rPr>
              <w:t>–</w:t>
            </w:r>
          </w:p>
        </w:tc>
      </w:tr>
      <w:tr w14:paraId="260BC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57556A4B">
            <w:pPr>
              <w:spacing w:after="0" w:line="240" w:lineRule="auto"/>
              <w:rPr>
                <w:rFonts w:cs="Times New Roman"/>
                <w:szCs w:val="26"/>
              </w:rPr>
            </w:pPr>
            <w:r>
              <w:rPr>
                <w:rFonts w:cs="Times New Roman"/>
              </w:rPr>
              <w:t>degrees</w:t>
            </w:r>
          </w:p>
        </w:tc>
        <w:tc>
          <w:tcPr>
            <w:tcW w:w="2929" w:type="dxa"/>
          </w:tcPr>
          <w:p w14:paraId="02DBAA9F">
            <w:pPr>
              <w:spacing w:after="0" w:line="240" w:lineRule="auto"/>
              <w:rPr>
                <w:rFonts w:cs="Times New Roman"/>
                <w:szCs w:val="26"/>
              </w:rPr>
            </w:pPr>
            <w:r>
              <w:rPr>
                <w:rFonts w:cs="Times New Roman"/>
              </w:rPr>
              <w:t>5.0</w:t>
            </w:r>
          </w:p>
        </w:tc>
        <w:tc>
          <w:tcPr>
            <w:tcW w:w="2929" w:type="dxa"/>
          </w:tcPr>
          <w:p w14:paraId="402D5467">
            <w:pPr>
              <w:spacing w:after="0" w:line="240" w:lineRule="auto"/>
              <w:rPr>
                <w:rFonts w:cs="Times New Roman"/>
                <w:szCs w:val="26"/>
              </w:rPr>
            </w:pPr>
            <w:r>
              <w:rPr>
                <w:rFonts w:cs="Times New Roman"/>
              </w:rPr>
              <w:t>10,0</w:t>
            </w:r>
          </w:p>
        </w:tc>
      </w:tr>
      <w:tr w14:paraId="6590A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2CF3CF7B">
            <w:pPr>
              <w:spacing w:after="0" w:line="240" w:lineRule="auto"/>
              <w:rPr>
                <w:rFonts w:cs="Times New Roman"/>
                <w:szCs w:val="26"/>
              </w:rPr>
            </w:pPr>
            <w:r>
              <w:rPr>
                <w:rFonts w:cs="Times New Roman"/>
              </w:rPr>
              <w:t>translate</w:t>
            </w:r>
          </w:p>
        </w:tc>
        <w:tc>
          <w:tcPr>
            <w:tcW w:w="2929" w:type="dxa"/>
          </w:tcPr>
          <w:p w14:paraId="206B784E">
            <w:pPr>
              <w:spacing w:after="0" w:line="240" w:lineRule="auto"/>
              <w:rPr>
                <w:rFonts w:cs="Times New Roman"/>
                <w:szCs w:val="26"/>
              </w:rPr>
            </w:pPr>
            <w:r>
              <w:rPr>
                <w:rFonts w:cs="Times New Roman"/>
              </w:rPr>
              <w:t>0.1</w:t>
            </w:r>
          </w:p>
        </w:tc>
        <w:tc>
          <w:tcPr>
            <w:tcW w:w="2929" w:type="dxa"/>
          </w:tcPr>
          <w:p w14:paraId="55F2FAE9">
            <w:pPr>
              <w:spacing w:after="0" w:line="240" w:lineRule="auto"/>
              <w:rPr>
                <w:rFonts w:cs="Times New Roman"/>
                <w:szCs w:val="26"/>
              </w:rPr>
            </w:pPr>
            <w:r>
              <w:rPr>
                <w:rFonts w:cs="Times New Roman"/>
              </w:rPr>
              <w:t>0,1</w:t>
            </w:r>
          </w:p>
        </w:tc>
      </w:tr>
      <w:tr w14:paraId="72D0B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7A67DC7F">
            <w:pPr>
              <w:spacing w:after="0" w:line="240" w:lineRule="auto"/>
              <w:rPr>
                <w:rFonts w:cs="Times New Roman"/>
                <w:szCs w:val="26"/>
              </w:rPr>
            </w:pPr>
            <w:r>
              <w:rPr>
                <w:rFonts w:cs="Times New Roman"/>
              </w:rPr>
              <w:t>scale</w:t>
            </w:r>
          </w:p>
        </w:tc>
        <w:tc>
          <w:tcPr>
            <w:tcW w:w="2929" w:type="dxa"/>
          </w:tcPr>
          <w:p w14:paraId="7D82E43A">
            <w:pPr>
              <w:spacing w:after="0" w:line="240" w:lineRule="auto"/>
              <w:rPr>
                <w:rFonts w:cs="Times New Roman"/>
                <w:szCs w:val="26"/>
              </w:rPr>
            </w:pPr>
            <w:r>
              <w:rPr>
                <w:rFonts w:cs="Times New Roman"/>
              </w:rPr>
              <w:t>0.5</w:t>
            </w:r>
          </w:p>
        </w:tc>
        <w:tc>
          <w:tcPr>
            <w:tcW w:w="2929" w:type="dxa"/>
          </w:tcPr>
          <w:p w14:paraId="217A7B16">
            <w:pPr>
              <w:spacing w:after="0" w:line="240" w:lineRule="auto"/>
              <w:rPr>
                <w:rFonts w:cs="Times New Roman"/>
                <w:szCs w:val="26"/>
              </w:rPr>
            </w:pPr>
            <w:r>
              <w:rPr>
                <w:rFonts w:cs="Times New Roman"/>
              </w:rPr>
              <w:t>0,4</w:t>
            </w:r>
          </w:p>
        </w:tc>
      </w:tr>
      <w:tr w14:paraId="1E16D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4B407D93">
            <w:pPr>
              <w:spacing w:after="0" w:line="240" w:lineRule="auto"/>
              <w:rPr>
                <w:rFonts w:cs="Times New Roman"/>
                <w:szCs w:val="26"/>
              </w:rPr>
            </w:pPr>
            <w:r>
              <w:rPr>
                <w:rFonts w:cs="Times New Roman"/>
              </w:rPr>
              <w:t>erasing</w:t>
            </w:r>
          </w:p>
        </w:tc>
        <w:tc>
          <w:tcPr>
            <w:tcW w:w="2929" w:type="dxa"/>
          </w:tcPr>
          <w:p w14:paraId="041E5470">
            <w:pPr>
              <w:spacing w:after="0" w:line="240" w:lineRule="auto"/>
              <w:rPr>
                <w:rFonts w:cs="Times New Roman"/>
                <w:szCs w:val="26"/>
              </w:rPr>
            </w:pPr>
            <w:r>
              <w:rPr>
                <w:rFonts w:cs="Times New Roman"/>
              </w:rPr>
              <w:t>0.3</w:t>
            </w:r>
          </w:p>
        </w:tc>
        <w:tc>
          <w:tcPr>
            <w:tcW w:w="2929" w:type="dxa"/>
          </w:tcPr>
          <w:p w14:paraId="1A99EC9C">
            <w:pPr>
              <w:spacing w:after="0" w:line="240" w:lineRule="auto"/>
              <w:rPr>
                <w:rFonts w:cs="Times New Roman"/>
                <w:szCs w:val="26"/>
              </w:rPr>
            </w:pPr>
            <w:r>
              <w:rPr>
                <w:rFonts w:cs="Times New Roman"/>
              </w:rPr>
              <w:t>–</w:t>
            </w:r>
          </w:p>
        </w:tc>
      </w:tr>
      <w:tr w14:paraId="0C599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6E69BA63">
            <w:pPr>
              <w:spacing w:after="0" w:line="240" w:lineRule="auto"/>
              <w:rPr>
                <w:rFonts w:cs="Times New Roman"/>
                <w:szCs w:val="26"/>
              </w:rPr>
            </w:pPr>
            <w:r>
              <w:rPr>
                <w:rFonts w:cs="Times New Roman"/>
              </w:rPr>
              <w:t>hsv_s</w:t>
            </w:r>
          </w:p>
        </w:tc>
        <w:tc>
          <w:tcPr>
            <w:tcW w:w="2929" w:type="dxa"/>
          </w:tcPr>
          <w:p w14:paraId="6920477F">
            <w:pPr>
              <w:spacing w:after="0" w:line="240" w:lineRule="auto"/>
              <w:rPr>
                <w:rFonts w:cs="Times New Roman"/>
                <w:szCs w:val="26"/>
              </w:rPr>
            </w:pPr>
            <w:r>
              <w:rPr>
                <w:rFonts w:cs="Times New Roman"/>
              </w:rPr>
              <w:t>0.7</w:t>
            </w:r>
          </w:p>
        </w:tc>
        <w:tc>
          <w:tcPr>
            <w:tcW w:w="2929" w:type="dxa"/>
          </w:tcPr>
          <w:p w14:paraId="1663C3C2">
            <w:pPr>
              <w:spacing w:after="0" w:line="240" w:lineRule="auto"/>
              <w:rPr>
                <w:rFonts w:cs="Times New Roman"/>
                <w:szCs w:val="26"/>
              </w:rPr>
            </w:pPr>
            <w:r>
              <w:rPr>
                <w:rFonts w:cs="Times New Roman"/>
              </w:rPr>
              <w:t>0,7</w:t>
            </w:r>
          </w:p>
        </w:tc>
      </w:tr>
      <w:tr w14:paraId="5006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64EFADEC">
            <w:pPr>
              <w:spacing w:after="0" w:line="240" w:lineRule="auto"/>
              <w:rPr>
                <w:rFonts w:cs="Times New Roman"/>
                <w:szCs w:val="26"/>
              </w:rPr>
            </w:pPr>
            <w:r>
              <w:rPr>
                <w:rFonts w:cs="Times New Roman"/>
              </w:rPr>
              <w:t>hsv_v</w:t>
            </w:r>
          </w:p>
        </w:tc>
        <w:tc>
          <w:tcPr>
            <w:tcW w:w="2929" w:type="dxa"/>
          </w:tcPr>
          <w:p w14:paraId="59F02A1F">
            <w:pPr>
              <w:spacing w:after="0" w:line="240" w:lineRule="auto"/>
              <w:rPr>
                <w:rFonts w:cs="Times New Roman"/>
                <w:szCs w:val="26"/>
              </w:rPr>
            </w:pPr>
            <w:r>
              <w:rPr>
                <w:rFonts w:cs="Times New Roman"/>
              </w:rPr>
              <w:t>0.4</w:t>
            </w:r>
          </w:p>
        </w:tc>
        <w:tc>
          <w:tcPr>
            <w:tcW w:w="2929" w:type="dxa"/>
          </w:tcPr>
          <w:p w14:paraId="6D8CDCF9">
            <w:pPr>
              <w:spacing w:after="0" w:line="240" w:lineRule="auto"/>
              <w:rPr>
                <w:rFonts w:cs="Times New Roman"/>
                <w:szCs w:val="26"/>
              </w:rPr>
            </w:pPr>
            <w:r>
              <w:rPr>
                <w:rFonts w:cs="Times New Roman"/>
              </w:rPr>
              <w:t>0,4</w:t>
            </w:r>
          </w:p>
        </w:tc>
      </w:tr>
      <w:tr w14:paraId="3B57A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16A03BC4">
            <w:pPr>
              <w:spacing w:after="0" w:line="240" w:lineRule="auto"/>
              <w:rPr>
                <w:rFonts w:cs="Times New Roman"/>
                <w:szCs w:val="26"/>
              </w:rPr>
            </w:pPr>
            <w:r>
              <w:rPr>
                <w:rFonts w:cs="Times New Roman"/>
              </w:rPr>
              <w:t>fliplr</w:t>
            </w:r>
          </w:p>
        </w:tc>
        <w:tc>
          <w:tcPr>
            <w:tcW w:w="2929" w:type="dxa"/>
          </w:tcPr>
          <w:p w14:paraId="1C219C48">
            <w:pPr>
              <w:spacing w:after="0" w:line="240" w:lineRule="auto"/>
              <w:rPr>
                <w:rFonts w:cs="Times New Roman"/>
                <w:szCs w:val="26"/>
              </w:rPr>
            </w:pPr>
            <w:r>
              <w:rPr>
                <w:rFonts w:cs="Times New Roman"/>
              </w:rPr>
              <w:t>0.5</w:t>
            </w:r>
          </w:p>
        </w:tc>
        <w:tc>
          <w:tcPr>
            <w:tcW w:w="2929" w:type="dxa"/>
          </w:tcPr>
          <w:p w14:paraId="507533F9">
            <w:pPr>
              <w:spacing w:after="0" w:line="240" w:lineRule="auto"/>
              <w:rPr>
                <w:rFonts w:cs="Times New Roman"/>
                <w:szCs w:val="26"/>
              </w:rPr>
            </w:pPr>
            <w:r>
              <w:rPr>
                <w:rFonts w:cs="Times New Roman"/>
              </w:rPr>
              <w:t>0,5</w:t>
            </w:r>
          </w:p>
        </w:tc>
      </w:tr>
      <w:tr w14:paraId="59A28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2D61EBFB">
            <w:pPr>
              <w:spacing w:after="0" w:line="240" w:lineRule="auto"/>
              <w:rPr>
                <w:rFonts w:cs="Times New Roman"/>
                <w:szCs w:val="26"/>
              </w:rPr>
            </w:pPr>
            <w:r>
              <w:rPr>
                <w:rFonts w:cs="Times New Roman"/>
              </w:rPr>
              <w:t>flipud</w:t>
            </w:r>
          </w:p>
        </w:tc>
        <w:tc>
          <w:tcPr>
            <w:tcW w:w="2929" w:type="dxa"/>
          </w:tcPr>
          <w:p w14:paraId="20A6D7C0">
            <w:pPr>
              <w:spacing w:after="0" w:line="240" w:lineRule="auto"/>
              <w:rPr>
                <w:rFonts w:cs="Times New Roman"/>
                <w:szCs w:val="26"/>
              </w:rPr>
            </w:pPr>
            <w:r>
              <w:rPr>
                <w:rFonts w:cs="Times New Roman"/>
              </w:rPr>
              <w:t>0.1</w:t>
            </w:r>
          </w:p>
        </w:tc>
        <w:tc>
          <w:tcPr>
            <w:tcW w:w="2929" w:type="dxa"/>
          </w:tcPr>
          <w:p w14:paraId="3BAF92E1">
            <w:pPr>
              <w:spacing w:after="0" w:line="240" w:lineRule="auto"/>
              <w:rPr>
                <w:rFonts w:cs="Times New Roman"/>
                <w:szCs w:val="26"/>
              </w:rPr>
            </w:pPr>
            <w:r>
              <w:rPr>
                <w:rFonts w:cs="Times New Roman"/>
              </w:rPr>
              <w:t>0,0</w:t>
            </w:r>
          </w:p>
        </w:tc>
      </w:tr>
    </w:tbl>
    <w:p w14:paraId="4B714E61">
      <w:pPr>
        <w:spacing w:line="400" w:lineRule="exact"/>
        <w:jc w:val="center"/>
        <w:rPr>
          <w:rFonts w:cs="Times New Roman"/>
          <w:szCs w:val="26"/>
        </w:rPr>
      </w:pPr>
      <w:r>
        <w:rPr>
          <w:rFonts w:cs="Times New Roman"/>
          <w:b/>
        </w:rPr>
        <w:t>Bảng 4.5. Siêu tham số huấn luyện YOLOv11-L</w:t>
      </w:r>
    </w:p>
    <w:p w14:paraId="54D8CD15">
      <w:pPr>
        <w:pStyle w:val="4"/>
        <w:spacing w:before="120" w:after="60" w:line="400" w:lineRule="exact"/>
        <w:rPr>
          <w:rFonts w:ascii="Times New Roman" w:hAnsi="Times New Roman" w:eastAsia="Times New Roman" w:cs="Times New Roman"/>
          <w:szCs w:val="26"/>
        </w:rPr>
      </w:pPr>
      <w:bookmarkStart w:id="62" w:name="_Toc230311685"/>
      <w:r>
        <w:rPr>
          <w:rFonts w:ascii="Times New Roman" w:hAnsi="Times New Roman" w:eastAsia="Times New Roman" w:cs="Times New Roman"/>
        </w:rPr>
        <w:t>4.3.3. Cấu trúc file checkpoint</w:t>
      </w:r>
      <w:bookmarkEnd w:id="62"/>
    </w:p>
    <w:p w14:paraId="1C408369">
      <w:pPr>
        <w:spacing w:after="120" w:line="400" w:lineRule="exact"/>
        <w:ind w:firstLine="709"/>
        <w:jc w:val="both"/>
        <w:rPr>
          <w:rFonts w:cs="Times New Roman"/>
          <w:szCs w:val="26"/>
        </w:rPr>
      </w:pPr>
      <w:r>
        <w:rPr>
          <w:rFonts w:cs="Times New Roman"/>
        </w:rPr>
        <w:t>Sau khi huấn luyện 50 epoch với EarlyStopping patience=30, hai file checkpoint được lưu lại:</w:t>
      </w:r>
    </w:p>
    <w:p w14:paraId="71FE1262">
      <w:pPr>
        <w:spacing w:after="120" w:line="400" w:lineRule="exact"/>
        <w:ind w:firstLine="709"/>
        <w:jc w:val="both"/>
        <w:rPr>
          <w:rFonts w:cs="Times New Roman"/>
          <w:szCs w:val="26"/>
        </w:rPr>
      </w:pPr>
      <w:r>
        <w:rPr>
          <w:rFonts w:cs="Times New Roman"/>
        </w:rPr>
        <w:t>• best.pt (51,2 MB): Model weights tại epoch có validation mAP@0.5 cao nhất. Đây là model chính được sử dụng trong production.</w:t>
      </w:r>
    </w:p>
    <w:p w14:paraId="3B141F21">
      <w:pPr>
        <w:spacing w:after="120" w:line="400" w:lineRule="exact"/>
        <w:ind w:firstLine="709"/>
        <w:jc w:val="both"/>
        <w:rPr>
          <w:rFonts w:cs="Times New Roman"/>
          <w:szCs w:val="26"/>
        </w:rPr>
      </w:pPr>
      <w:r>
        <w:rPr>
          <w:rFonts w:cs="Times New Roman"/>
        </w:rPr>
        <w:t>• last.pt (51,2 MB): Model weights tại epoch cuối cùng. Dùng để tiếp tục huấn luyện nếu cần (resume training).</w:t>
      </w:r>
    </w:p>
    <w:p w14:paraId="0DFB13A0">
      <w:pPr>
        <w:pStyle w:val="3"/>
        <w:spacing w:before="160" w:after="80" w:line="400" w:lineRule="exact"/>
        <w:rPr>
          <w:rFonts w:ascii="Times New Roman" w:hAnsi="Times New Roman" w:eastAsia="Times New Roman" w:cs="Times New Roman"/>
        </w:rPr>
      </w:pPr>
      <w:bookmarkStart w:id="63" w:name="_Toc230311686"/>
      <w:r>
        <w:rPr>
          <w:rFonts w:ascii="Times New Roman" w:hAnsi="Times New Roman" w:eastAsia="Times New Roman" w:cs="Times New Roman"/>
        </w:rPr>
        <w:t>4.4. Kết quả huấn luyện</w:t>
      </w:r>
      <w:bookmarkEnd w:id="63"/>
    </w:p>
    <w:p w14:paraId="742CA468">
      <w:pPr>
        <w:pStyle w:val="4"/>
        <w:spacing w:before="120" w:after="60" w:line="400" w:lineRule="exact"/>
        <w:rPr>
          <w:rFonts w:ascii="Times New Roman" w:hAnsi="Times New Roman" w:eastAsia="Times New Roman" w:cs="Times New Roman"/>
          <w:szCs w:val="26"/>
        </w:rPr>
      </w:pPr>
      <w:bookmarkStart w:id="64" w:name="_Toc230311687"/>
      <w:r>
        <w:rPr>
          <w:rFonts w:ascii="Times New Roman" w:hAnsi="Times New Roman" w:eastAsia="Times New Roman" w:cs="Times New Roman"/>
        </w:rPr>
        <w:t>4.4.1. Quá trình hội tụ</w:t>
      </w:r>
      <w:bookmarkEnd w:id="64"/>
    </w:p>
    <w:p w14:paraId="6FAC2E54">
      <w:pPr>
        <w:spacing w:after="120" w:line="400" w:lineRule="exact"/>
        <w:ind w:firstLine="709"/>
        <w:jc w:val="both"/>
        <w:rPr>
          <w:rFonts w:cs="Times New Roman"/>
          <w:szCs w:val="26"/>
        </w:rPr>
      </w:pPr>
      <w:r>
        <w:rPr>
          <w:rFonts w:cs="Times New Roman"/>
        </w:rPr>
        <w:t>Quá trình huấn luyện 50 epoch được ghi lại đầy đủ trong file results.csv. Một số quan sát chính:</w:t>
      </w:r>
    </w:p>
    <w:p w14:paraId="3B7A32CB">
      <w:pPr>
        <w:spacing w:after="120" w:line="400" w:lineRule="exact"/>
        <w:ind w:firstLine="709"/>
        <w:jc w:val="both"/>
        <w:rPr>
          <w:rFonts w:cs="Times New Roman"/>
          <w:szCs w:val="26"/>
        </w:rPr>
      </w:pPr>
      <w:r>
        <w:rPr>
          <w:rFonts w:cs="Times New Roman"/>
        </w:rPr>
        <w:t>• Training loss hội tụ ổn định, không có hiện tượng overfitting rõ ràng (gap giữa train loss và val loss tương đối nhỏ).</w:t>
      </w:r>
    </w:p>
    <w:p w14:paraId="59FB6D56">
      <w:pPr>
        <w:spacing w:after="120" w:line="400" w:lineRule="exact"/>
        <w:ind w:firstLine="709"/>
        <w:jc w:val="both"/>
        <w:rPr>
          <w:rFonts w:cs="Times New Roman"/>
          <w:szCs w:val="26"/>
        </w:rPr>
      </w:pPr>
      <w:r>
        <w:rPr>
          <w:rFonts w:cs="Times New Roman"/>
        </w:rPr>
        <w:t>• Validation mAP@0.5 cải thiện nhanh trong 20 epoch đầu nhờ warmup và tốc độ học cao, sau đó chậm dần khi tiếp cận plateau.</w:t>
      </w:r>
    </w:p>
    <w:p w14:paraId="1D9E630C">
      <w:pPr>
        <w:spacing w:after="120" w:line="400" w:lineRule="exact"/>
        <w:ind w:firstLine="709"/>
        <w:jc w:val="both"/>
        <w:rPr>
          <w:rFonts w:cs="Times New Roman"/>
          <w:szCs w:val="26"/>
        </w:rPr>
      </w:pPr>
      <w:r>
        <w:rPr>
          <w:rFonts w:cs="Times New Roman"/>
        </w:rPr>
        <w:t>• Tắt mosaic ở 15 epoch cuối (close_mosaic=15) giúp mAP tăng thêm ~0.5% nhờ fine-tuning trên ảnh không ghép.</w:t>
      </w:r>
    </w:p>
    <w:p w14:paraId="604A7EED">
      <w:pPr>
        <w:spacing w:after="120" w:line="400" w:lineRule="exact"/>
        <w:ind w:firstLine="709"/>
        <w:jc w:val="both"/>
        <w:rPr>
          <w:rFonts w:cs="Times New Roman"/>
          <w:szCs w:val="26"/>
        </w:rPr>
      </w:pPr>
      <w:r>
        <w:rPr>
          <w:rFonts w:cs="Times New Roman"/>
        </w:rPr>
        <w:t>• Hiệu quả của AMP (FP16): Thời gian mỗi epoch giảm 35% so với FP32, sử dụng VRAM giảm từ 14.8 GB xuống 9.2 GB.</w:t>
      </w:r>
    </w:p>
    <w:p w14:paraId="24F43373">
      <w:pPr>
        <w:spacing w:line="400" w:lineRule="exact"/>
        <w:jc w:val="center"/>
        <w:rPr>
          <w:rFonts w:cs="Times New Roman"/>
          <w:szCs w:val="26"/>
        </w:rPr>
      </w:pPr>
    </w:p>
    <w:p w14:paraId="47668517">
      <w:pPr>
        <w:jc w:val="center"/>
        <w:rPr>
          <w:rFonts w:cs="Times New Roman"/>
          <w:szCs w:val="26"/>
        </w:rPr>
      </w:pPr>
      <w:r>
        <w:rPr>
          <w:rFonts w:cs="Times New Roman"/>
        </w:rPr>
        <w:drawing>
          <wp:inline distT="0" distB="0" distL="0" distR="0">
            <wp:extent cx="4679950" cy="1546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4680000" cy="1546532"/>
                    </a:xfrm>
                    <a:prstGeom prst="rect">
                      <a:avLst/>
                    </a:prstGeom>
                  </pic:spPr>
                </pic:pic>
              </a:graphicData>
            </a:graphic>
          </wp:inline>
        </w:drawing>
      </w:r>
    </w:p>
    <w:p w14:paraId="430C93AE">
      <w:pPr>
        <w:jc w:val="center"/>
        <w:rPr>
          <w:rFonts w:cs="Times New Roman"/>
          <w:szCs w:val="26"/>
        </w:rPr>
      </w:pPr>
      <w:r>
        <w:rPr>
          <w:rFonts w:cs="Times New Roman"/>
          <w:i/>
          <w:szCs w:val="24"/>
        </w:rPr>
        <w:t>Hình 4.4. Đường cong training loss và validation loss theo epoch</w:t>
      </w:r>
    </w:p>
    <w:p w14:paraId="548A4942">
      <w:pPr>
        <w:spacing w:line="400" w:lineRule="exact"/>
        <w:jc w:val="center"/>
        <w:rPr>
          <w:rFonts w:cs="Times New Roman"/>
          <w:szCs w:val="26"/>
        </w:rPr>
      </w:pPr>
    </w:p>
    <w:p w14:paraId="58295B04">
      <w:pPr>
        <w:jc w:val="center"/>
        <w:rPr>
          <w:rFonts w:cs="Times New Roman"/>
          <w:szCs w:val="26"/>
        </w:rPr>
      </w:pPr>
      <w:r>
        <w:rPr>
          <w:rFonts w:cs="Times New Roman"/>
        </w:rPr>
        <w:drawing>
          <wp:inline distT="0" distB="0" distL="0" distR="0">
            <wp:extent cx="4679950" cy="2902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4680000" cy="2902785"/>
                    </a:xfrm>
                    <a:prstGeom prst="rect">
                      <a:avLst/>
                    </a:prstGeom>
                  </pic:spPr>
                </pic:pic>
              </a:graphicData>
            </a:graphic>
          </wp:inline>
        </w:drawing>
      </w:r>
    </w:p>
    <w:p w14:paraId="459593D3">
      <w:pPr>
        <w:jc w:val="center"/>
        <w:rPr>
          <w:rFonts w:cs="Times New Roman"/>
          <w:szCs w:val="26"/>
        </w:rPr>
      </w:pPr>
      <w:r>
        <w:rPr>
          <w:rFonts w:cs="Times New Roman"/>
          <w:i/>
          <w:szCs w:val="24"/>
        </w:rPr>
        <w:t>Hình 4.5. Đường cong mAP@0.5 và mAP@0.5:0.95 theo epoch</w:t>
      </w:r>
    </w:p>
    <w:p w14:paraId="1654EAA9">
      <w:pPr>
        <w:pStyle w:val="4"/>
        <w:spacing w:before="120" w:after="60" w:line="400" w:lineRule="exact"/>
        <w:rPr>
          <w:rFonts w:ascii="Times New Roman" w:hAnsi="Times New Roman" w:eastAsia="Times New Roman" w:cs="Times New Roman"/>
          <w:szCs w:val="26"/>
        </w:rPr>
      </w:pPr>
      <w:bookmarkStart w:id="65" w:name="_Toc230311688"/>
      <w:r>
        <w:rPr>
          <w:rFonts w:ascii="Times New Roman" w:hAnsi="Times New Roman" w:eastAsia="Times New Roman" w:cs="Times New Roman"/>
        </w:rPr>
        <w:t>4.4.2. Kết quả đánh giá trên tập kiểm thử</w:t>
      </w:r>
      <w:bookmarkEnd w:id="65"/>
    </w:p>
    <w:p w14:paraId="52BB032D">
      <w:pPr>
        <w:spacing w:after="120" w:line="400" w:lineRule="exact"/>
        <w:ind w:firstLine="709"/>
        <w:jc w:val="both"/>
        <w:rPr>
          <w:rFonts w:cs="Times New Roman"/>
          <w:szCs w:val="26"/>
        </w:rPr>
      </w:pPr>
      <w:r>
        <w:rPr>
          <w:rFonts w:cs="Times New Roman"/>
        </w:rPr>
        <w:t>Bộ kiểm thử gồm 2.712 ảnh từ FishEye8K test split. Kết quả đánh giá chi tiết theo từng lớp đối tượng được trình bày trong Bảng 4.6:</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004A5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B75AE83">
            <w:pPr>
              <w:spacing w:after="0" w:line="240" w:lineRule="auto"/>
              <w:rPr>
                <w:rFonts w:cs="Times New Roman"/>
                <w:szCs w:val="26"/>
              </w:rPr>
            </w:pPr>
            <w:r>
              <w:rPr>
                <w:rFonts w:cs="Times New Roman"/>
                <w:b/>
              </w:rPr>
              <w:t>Lớp đối tượng</w:t>
            </w:r>
          </w:p>
        </w:tc>
        <w:tc>
          <w:tcPr>
            <w:tcW w:w="1758" w:type="dxa"/>
          </w:tcPr>
          <w:p w14:paraId="1CB4B747">
            <w:pPr>
              <w:spacing w:after="0" w:line="240" w:lineRule="auto"/>
              <w:rPr>
                <w:rFonts w:cs="Times New Roman"/>
                <w:szCs w:val="26"/>
              </w:rPr>
            </w:pPr>
            <w:r>
              <w:rPr>
                <w:rFonts w:cs="Times New Roman"/>
                <w:b/>
              </w:rPr>
              <w:t>Precision</w:t>
            </w:r>
            <w:r>
              <w:rPr>
                <w:rFonts w:cs="Times New Roman"/>
                <w:b/>
              </w:rPr>
              <w:br w:type="textWrapping"/>
            </w:r>
            <w:r>
              <w:rPr>
                <w:rFonts w:cs="Times New Roman"/>
                <w:b/>
              </w:rPr>
              <w:t>(CB / NC)</w:t>
            </w:r>
          </w:p>
        </w:tc>
        <w:tc>
          <w:tcPr>
            <w:tcW w:w="1758" w:type="dxa"/>
          </w:tcPr>
          <w:p w14:paraId="5BE7D09E">
            <w:pPr>
              <w:spacing w:after="0" w:line="240" w:lineRule="auto"/>
              <w:rPr>
                <w:rFonts w:cs="Times New Roman"/>
                <w:szCs w:val="26"/>
              </w:rPr>
            </w:pPr>
            <w:r>
              <w:rPr>
                <w:rFonts w:cs="Times New Roman"/>
                <w:b/>
              </w:rPr>
              <w:t>Recall</w:t>
            </w:r>
            <w:r>
              <w:rPr>
                <w:rFonts w:cs="Times New Roman"/>
                <w:b/>
              </w:rPr>
              <w:br w:type="textWrapping"/>
            </w:r>
            <w:r>
              <w:rPr>
                <w:rFonts w:cs="Times New Roman"/>
                <w:b/>
              </w:rPr>
              <w:t>(CB / NC)</w:t>
            </w:r>
          </w:p>
        </w:tc>
        <w:tc>
          <w:tcPr>
            <w:tcW w:w="1758" w:type="dxa"/>
          </w:tcPr>
          <w:p w14:paraId="673B3595">
            <w:pPr>
              <w:spacing w:after="0" w:line="240" w:lineRule="auto"/>
              <w:rPr>
                <w:rFonts w:cs="Times New Roman"/>
                <w:szCs w:val="26"/>
              </w:rPr>
            </w:pPr>
            <w:r>
              <w:rPr>
                <w:rFonts w:cs="Times New Roman"/>
                <w:b/>
              </w:rPr>
              <w:t>mAP@0.5</w:t>
            </w:r>
            <w:r>
              <w:rPr>
                <w:rFonts w:cs="Times New Roman"/>
                <w:b/>
              </w:rPr>
              <w:br w:type="textWrapping"/>
            </w:r>
            <w:r>
              <w:rPr>
                <w:rFonts w:cs="Times New Roman"/>
                <w:b/>
              </w:rPr>
              <w:t>(CB / NC)</w:t>
            </w:r>
          </w:p>
        </w:tc>
        <w:tc>
          <w:tcPr>
            <w:tcW w:w="1758" w:type="dxa"/>
          </w:tcPr>
          <w:p w14:paraId="65837C74">
            <w:pPr>
              <w:spacing w:after="0" w:line="240" w:lineRule="auto"/>
              <w:rPr>
                <w:rFonts w:cs="Times New Roman"/>
                <w:szCs w:val="26"/>
              </w:rPr>
            </w:pPr>
            <w:r>
              <w:rPr>
                <w:rFonts w:cs="Times New Roman"/>
                <w:b/>
              </w:rPr>
              <w:t>F1-Score</w:t>
            </w:r>
            <w:r>
              <w:rPr>
                <w:rFonts w:cs="Times New Roman"/>
                <w:b/>
              </w:rPr>
              <w:br w:type="textWrapping"/>
            </w:r>
            <w:r>
              <w:rPr>
                <w:rFonts w:cs="Times New Roman"/>
                <w:b/>
              </w:rPr>
              <w:t>(CB / NC)</w:t>
            </w:r>
          </w:p>
        </w:tc>
      </w:tr>
      <w:tr w14:paraId="31388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F7E39EA">
            <w:pPr>
              <w:spacing w:after="0" w:line="240" w:lineRule="auto"/>
              <w:rPr>
                <w:rFonts w:cs="Times New Roman"/>
                <w:szCs w:val="26"/>
              </w:rPr>
            </w:pPr>
            <w:r>
              <w:rPr>
                <w:rFonts w:cs="Times New Roman"/>
              </w:rPr>
              <w:t>Car</w:t>
            </w:r>
          </w:p>
        </w:tc>
        <w:tc>
          <w:tcPr>
            <w:tcW w:w="1758" w:type="dxa"/>
          </w:tcPr>
          <w:p w14:paraId="68808AF1">
            <w:pPr>
              <w:spacing w:after="0" w:line="240" w:lineRule="auto"/>
              <w:rPr>
                <w:rFonts w:cs="Times New Roman"/>
                <w:szCs w:val="26"/>
              </w:rPr>
            </w:pPr>
            <w:r>
              <w:rPr>
                <w:rFonts w:cs="Times New Roman"/>
              </w:rPr>
              <w:t>0,71 / 0,950</w:t>
            </w:r>
          </w:p>
        </w:tc>
        <w:tc>
          <w:tcPr>
            <w:tcW w:w="1758" w:type="dxa"/>
          </w:tcPr>
          <w:p w14:paraId="265F2BF9">
            <w:pPr>
              <w:spacing w:after="0" w:line="240" w:lineRule="auto"/>
              <w:rPr>
                <w:rFonts w:cs="Times New Roman"/>
                <w:szCs w:val="26"/>
              </w:rPr>
            </w:pPr>
            <w:r>
              <w:rPr>
                <w:rFonts w:cs="Times New Roman"/>
              </w:rPr>
              <w:t>0,68 / 0,950</w:t>
            </w:r>
          </w:p>
        </w:tc>
        <w:tc>
          <w:tcPr>
            <w:tcW w:w="1758" w:type="dxa"/>
          </w:tcPr>
          <w:p w14:paraId="2C26C2EE">
            <w:pPr>
              <w:spacing w:after="0" w:line="240" w:lineRule="auto"/>
              <w:rPr>
                <w:rFonts w:cs="Times New Roman"/>
                <w:szCs w:val="26"/>
              </w:rPr>
            </w:pPr>
            <w:r>
              <w:rPr>
                <w:rFonts w:cs="Times New Roman"/>
              </w:rPr>
              <w:t>0,52 / 0,977</w:t>
            </w:r>
          </w:p>
        </w:tc>
        <w:tc>
          <w:tcPr>
            <w:tcW w:w="1758" w:type="dxa"/>
          </w:tcPr>
          <w:p w14:paraId="6610E546">
            <w:pPr>
              <w:spacing w:after="0" w:line="240" w:lineRule="auto"/>
              <w:rPr>
                <w:rFonts w:cs="Times New Roman"/>
                <w:szCs w:val="26"/>
              </w:rPr>
            </w:pPr>
            <w:r>
              <w:rPr>
                <w:rFonts w:cs="Times New Roman"/>
              </w:rPr>
              <w:t>0,69 / 0,950</w:t>
            </w:r>
          </w:p>
        </w:tc>
      </w:tr>
      <w:tr w14:paraId="084DA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17FE8D9">
            <w:pPr>
              <w:spacing w:after="0" w:line="240" w:lineRule="auto"/>
              <w:rPr>
                <w:rFonts w:cs="Times New Roman"/>
                <w:szCs w:val="26"/>
              </w:rPr>
            </w:pPr>
            <w:r>
              <w:rPr>
                <w:rFonts w:cs="Times New Roman"/>
              </w:rPr>
              <w:t>Bus</w:t>
            </w:r>
          </w:p>
        </w:tc>
        <w:tc>
          <w:tcPr>
            <w:tcW w:w="1758" w:type="dxa"/>
          </w:tcPr>
          <w:p w14:paraId="0314B762">
            <w:pPr>
              <w:spacing w:after="0" w:line="240" w:lineRule="auto"/>
              <w:rPr>
                <w:rFonts w:cs="Times New Roman"/>
                <w:szCs w:val="26"/>
              </w:rPr>
            </w:pPr>
            <w:r>
              <w:rPr>
                <w:rFonts w:cs="Times New Roman"/>
              </w:rPr>
              <w:t>0,58 / 0,934</w:t>
            </w:r>
          </w:p>
        </w:tc>
        <w:tc>
          <w:tcPr>
            <w:tcW w:w="1758" w:type="dxa"/>
          </w:tcPr>
          <w:p w14:paraId="4CCBE951">
            <w:pPr>
              <w:spacing w:after="0" w:line="240" w:lineRule="auto"/>
              <w:rPr>
                <w:rFonts w:cs="Times New Roman"/>
                <w:szCs w:val="26"/>
              </w:rPr>
            </w:pPr>
            <w:r>
              <w:rPr>
                <w:rFonts w:cs="Times New Roman"/>
              </w:rPr>
              <w:t>0,52 / 0,941</w:t>
            </w:r>
          </w:p>
        </w:tc>
        <w:tc>
          <w:tcPr>
            <w:tcW w:w="1758" w:type="dxa"/>
          </w:tcPr>
          <w:p w14:paraId="45C2A38A">
            <w:pPr>
              <w:spacing w:after="0" w:line="240" w:lineRule="auto"/>
              <w:rPr>
                <w:rFonts w:cs="Times New Roman"/>
                <w:szCs w:val="26"/>
              </w:rPr>
            </w:pPr>
            <w:r>
              <w:rPr>
                <w:rFonts w:cs="Times New Roman"/>
              </w:rPr>
              <w:t>0,41 / 0,969</w:t>
            </w:r>
          </w:p>
        </w:tc>
        <w:tc>
          <w:tcPr>
            <w:tcW w:w="1758" w:type="dxa"/>
          </w:tcPr>
          <w:p w14:paraId="5708D12E">
            <w:pPr>
              <w:spacing w:after="0" w:line="240" w:lineRule="auto"/>
              <w:rPr>
                <w:rFonts w:cs="Times New Roman"/>
                <w:szCs w:val="26"/>
              </w:rPr>
            </w:pPr>
            <w:r>
              <w:rPr>
                <w:rFonts w:cs="Times New Roman"/>
              </w:rPr>
              <w:t>0,55 / 0,937</w:t>
            </w:r>
          </w:p>
        </w:tc>
      </w:tr>
      <w:tr w14:paraId="4DF7D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64DD6D0">
            <w:pPr>
              <w:spacing w:after="0" w:line="240" w:lineRule="auto"/>
              <w:rPr>
                <w:rFonts w:cs="Times New Roman"/>
                <w:szCs w:val="26"/>
              </w:rPr>
            </w:pPr>
            <w:r>
              <w:rPr>
                <w:rFonts w:cs="Times New Roman"/>
              </w:rPr>
              <w:t>Truck</w:t>
            </w:r>
          </w:p>
        </w:tc>
        <w:tc>
          <w:tcPr>
            <w:tcW w:w="1758" w:type="dxa"/>
          </w:tcPr>
          <w:p w14:paraId="13369FBD">
            <w:pPr>
              <w:spacing w:after="0" w:line="240" w:lineRule="auto"/>
              <w:rPr>
                <w:rFonts w:cs="Times New Roman"/>
                <w:szCs w:val="26"/>
              </w:rPr>
            </w:pPr>
            <w:r>
              <w:rPr>
                <w:rFonts w:cs="Times New Roman"/>
              </w:rPr>
              <w:t>0,55 / 0,934</w:t>
            </w:r>
          </w:p>
        </w:tc>
        <w:tc>
          <w:tcPr>
            <w:tcW w:w="1758" w:type="dxa"/>
          </w:tcPr>
          <w:p w14:paraId="319AD5A6">
            <w:pPr>
              <w:spacing w:after="0" w:line="240" w:lineRule="auto"/>
              <w:rPr>
                <w:rFonts w:cs="Times New Roman"/>
                <w:szCs w:val="26"/>
              </w:rPr>
            </w:pPr>
            <w:r>
              <w:rPr>
                <w:rFonts w:cs="Times New Roman"/>
              </w:rPr>
              <w:t>0,74 / 0,881</w:t>
            </w:r>
          </w:p>
        </w:tc>
        <w:tc>
          <w:tcPr>
            <w:tcW w:w="1758" w:type="dxa"/>
          </w:tcPr>
          <w:p w14:paraId="1C031FCB">
            <w:pPr>
              <w:spacing w:after="0" w:line="240" w:lineRule="auto"/>
              <w:rPr>
                <w:rFonts w:cs="Times New Roman"/>
                <w:szCs w:val="26"/>
              </w:rPr>
            </w:pPr>
            <w:r>
              <w:rPr>
                <w:rFonts w:cs="Times New Roman"/>
              </w:rPr>
              <w:t>0,42 / 0,940</w:t>
            </w:r>
          </w:p>
        </w:tc>
        <w:tc>
          <w:tcPr>
            <w:tcW w:w="1758" w:type="dxa"/>
          </w:tcPr>
          <w:p w14:paraId="3EE76418">
            <w:pPr>
              <w:spacing w:after="0" w:line="240" w:lineRule="auto"/>
              <w:rPr>
                <w:rFonts w:cs="Times New Roman"/>
                <w:szCs w:val="26"/>
              </w:rPr>
            </w:pPr>
            <w:r>
              <w:rPr>
                <w:rFonts w:cs="Times New Roman"/>
              </w:rPr>
              <w:t>0,63 / 0,907</w:t>
            </w:r>
          </w:p>
        </w:tc>
      </w:tr>
      <w:tr w14:paraId="7C45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76C17E5">
            <w:pPr>
              <w:spacing w:after="0" w:line="240" w:lineRule="auto"/>
              <w:rPr>
                <w:rFonts w:cs="Times New Roman"/>
                <w:szCs w:val="26"/>
              </w:rPr>
            </w:pPr>
            <w:r>
              <w:rPr>
                <w:rFonts w:cs="Times New Roman"/>
              </w:rPr>
              <w:t>Pedestrian</w:t>
            </w:r>
          </w:p>
        </w:tc>
        <w:tc>
          <w:tcPr>
            <w:tcW w:w="1758" w:type="dxa"/>
          </w:tcPr>
          <w:p w14:paraId="48DD83C8">
            <w:pPr>
              <w:spacing w:after="0" w:line="240" w:lineRule="auto"/>
              <w:rPr>
                <w:rFonts w:cs="Times New Roman"/>
                <w:szCs w:val="26"/>
              </w:rPr>
            </w:pPr>
            <w:r>
              <w:rPr>
                <w:rFonts w:cs="Times New Roman"/>
              </w:rPr>
              <w:t>0,78 / 0,903</w:t>
            </w:r>
          </w:p>
        </w:tc>
        <w:tc>
          <w:tcPr>
            <w:tcW w:w="1758" w:type="dxa"/>
          </w:tcPr>
          <w:p w14:paraId="75157674">
            <w:pPr>
              <w:spacing w:after="0" w:line="240" w:lineRule="auto"/>
              <w:rPr>
                <w:rFonts w:cs="Times New Roman"/>
                <w:szCs w:val="26"/>
              </w:rPr>
            </w:pPr>
            <w:r>
              <w:rPr>
                <w:rFonts w:cs="Times New Roman"/>
              </w:rPr>
              <w:t>0,32 / 0,815</w:t>
            </w:r>
          </w:p>
        </w:tc>
        <w:tc>
          <w:tcPr>
            <w:tcW w:w="1758" w:type="dxa"/>
          </w:tcPr>
          <w:p w14:paraId="536E486F">
            <w:pPr>
              <w:spacing w:after="0" w:line="240" w:lineRule="auto"/>
              <w:rPr>
                <w:rFonts w:cs="Times New Roman"/>
                <w:szCs w:val="26"/>
              </w:rPr>
            </w:pPr>
            <w:r>
              <w:rPr>
                <w:rFonts w:cs="Times New Roman"/>
              </w:rPr>
              <w:t>0,38 / 0,900</w:t>
            </w:r>
          </w:p>
        </w:tc>
        <w:tc>
          <w:tcPr>
            <w:tcW w:w="1758" w:type="dxa"/>
          </w:tcPr>
          <w:p w14:paraId="48DDB3C0">
            <w:pPr>
              <w:spacing w:after="0" w:line="240" w:lineRule="auto"/>
              <w:rPr>
                <w:rFonts w:cs="Times New Roman"/>
                <w:szCs w:val="26"/>
              </w:rPr>
            </w:pPr>
            <w:r>
              <w:rPr>
                <w:rFonts w:cs="Times New Roman"/>
              </w:rPr>
              <w:t>0,45 / 0,857</w:t>
            </w:r>
          </w:p>
        </w:tc>
      </w:tr>
      <w:tr w14:paraId="0C24F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4997D1C">
            <w:pPr>
              <w:spacing w:after="0" w:line="240" w:lineRule="auto"/>
              <w:rPr>
                <w:rFonts w:cs="Times New Roman"/>
                <w:szCs w:val="26"/>
              </w:rPr>
            </w:pPr>
            <w:r>
              <w:rPr>
                <w:rFonts w:cs="Times New Roman"/>
              </w:rPr>
              <w:t>Motorbike</w:t>
            </w:r>
          </w:p>
        </w:tc>
        <w:tc>
          <w:tcPr>
            <w:tcW w:w="1758" w:type="dxa"/>
          </w:tcPr>
          <w:p w14:paraId="5F616AAB">
            <w:pPr>
              <w:spacing w:after="0" w:line="240" w:lineRule="auto"/>
              <w:rPr>
                <w:rFonts w:cs="Times New Roman"/>
                <w:szCs w:val="26"/>
              </w:rPr>
            </w:pPr>
            <w:r>
              <w:rPr>
                <w:rFonts w:cs="Times New Roman"/>
              </w:rPr>
              <w:t>0,63 / 0,936</w:t>
            </w:r>
          </w:p>
        </w:tc>
        <w:tc>
          <w:tcPr>
            <w:tcW w:w="1758" w:type="dxa"/>
          </w:tcPr>
          <w:p w14:paraId="3746179C">
            <w:pPr>
              <w:spacing w:after="0" w:line="240" w:lineRule="auto"/>
              <w:rPr>
                <w:rFonts w:cs="Times New Roman"/>
                <w:szCs w:val="26"/>
              </w:rPr>
            </w:pPr>
            <w:r>
              <w:rPr>
                <w:rFonts w:cs="Times New Roman"/>
              </w:rPr>
              <w:t>0,57 / 0,908</w:t>
            </w:r>
          </w:p>
        </w:tc>
        <w:tc>
          <w:tcPr>
            <w:tcW w:w="1758" w:type="dxa"/>
          </w:tcPr>
          <w:p w14:paraId="17048E52">
            <w:pPr>
              <w:spacing w:after="0" w:line="240" w:lineRule="auto"/>
              <w:rPr>
                <w:rFonts w:cs="Times New Roman"/>
                <w:szCs w:val="26"/>
              </w:rPr>
            </w:pPr>
            <w:r>
              <w:rPr>
                <w:rFonts w:cs="Times New Roman"/>
              </w:rPr>
              <w:t>0,45 / 0,960</w:t>
            </w:r>
          </w:p>
        </w:tc>
        <w:tc>
          <w:tcPr>
            <w:tcW w:w="1758" w:type="dxa"/>
          </w:tcPr>
          <w:p w14:paraId="24D4A0AE">
            <w:pPr>
              <w:spacing w:after="0" w:line="240" w:lineRule="auto"/>
              <w:rPr>
                <w:rFonts w:cs="Times New Roman"/>
                <w:szCs w:val="26"/>
              </w:rPr>
            </w:pPr>
            <w:r>
              <w:rPr>
                <w:rFonts w:cs="Times New Roman"/>
              </w:rPr>
              <w:t>0,60 / 0,922</w:t>
            </w:r>
          </w:p>
        </w:tc>
      </w:tr>
      <w:tr w14:paraId="168F9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06D6BB3">
            <w:pPr>
              <w:spacing w:after="0" w:line="240" w:lineRule="auto"/>
              <w:rPr>
                <w:rFonts w:cs="Times New Roman"/>
                <w:szCs w:val="26"/>
              </w:rPr>
            </w:pPr>
            <w:r>
              <w:rPr>
                <w:rFonts w:cs="Times New Roman"/>
              </w:rPr>
              <w:t>ALL (mean)</w:t>
            </w:r>
          </w:p>
        </w:tc>
        <w:tc>
          <w:tcPr>
            <w:tcW w:w="1758" w:type="dxa"/>
          </w:tcPr>
          <w:p w14:paraId="00C9503A">
            <w:pPr>
              <w:spacing w:after="0" w:line="240" w:lineRule="auto"/>
              <w:rPr>
                <w:rFonts w:cs="Times New Roman"/>
                <w:szCs w:val="26"/>
              </w:rPr>
            </w:pPr>
            <w:r>
              <w:rPr>
                <w:rFonts w:cs="Times New Roman"/>
              </w:rPr>
              <w:t>0,65 / 0,931</w:t>
            </w:r>
          </w:p>
        </w:tc>
        <w:tc>
          <w:tcPr>
            <w:tcW w:w="1758" w:type="dxa"/>
          </w:tcPr>
          <w:p w14:paraId="46177C44">
            <w:pPr>
              <w:spacing w:after="0" w:line="240" w:lineRule="auto"/>
              <w:rPr>
                <w:rFonts w:cs="Times New Roman"/>
                <w:szCs w:val="26"/>
              </w:rPr>
            </w:pPr>
            <w:r>
              <w:rPr>
                <w:rFonts w:cs="Times New Roman"/>
              </w:rPr>
              <w:t>0,57 / 0,899</w:t>
            </w:r>
          </w:p>
        </w:tc>
        <w:tc>
          <w:tcPr>
            <w:tcW w:w="1758" w:type="dxa"/>
          </w:tcPr>
          <w:p w14:paraId="0E070EB7">
            <w:pPr>
              <w:spacing w:after="0" w:line="240" w:lineRule="auto"/>
              <w:rPr>
                <w:rFonts w:cs="Times New Roman"/>
                <w:szCs w:val="26"/>
              </w:rPr>
            </w:pPr>
            <w:r>
              <w:rPr>
                <w:rFonts w:cs="Times New Roman"/>
              </w:rPr>
              <w:t>0,419 / 0,949</w:t>
            </w:r>
          </w:p>
        </w:tc>
        <w:tc>
          <w:tcPr>
            <w:tcW w:w="1758" w:type="dxa"/>
          </w:tcPr>
          <w:p w14:paraId="3FCC2AB8">
            <w:pPr>
              <w:spacing w:after="0" w:line="240" w:lineRule="auto"/>
              <w:rPr>
                <w:rFonts w:cs="Times New Roman"/>
                <w:szCs w:val="26"/>
              </w:rPr>
            </w:pPr>
            <w:r>
              <w:rPr>
                <w:rFonts w:cs="Times New Roman"/>
              </w:rPr>
              <w:t>0,61 / 0,915</w:t>
            </w:r>
          </w:p>
        </w:tc>
      </w:tr>
    </w:tbl>
    <w:p w14:paraId="1E89BFA4">
      <w:pPr>
        <w:spacing w:line="400" w:lineRule="exact"/>
        <w:jc w:val="center"/>
        <w:rPr>
          <w:rFonts w:cs="Times New Roman"/>
          <w:szCs w:val="26"/>
        </w:rPr>
      </w:pPr>
      <w:r>
        <w:rPr>
          <w:rFonts w:cs="Times New Roman"/>
          <w:b/>
        </w:rPr>
        <w:t>Bảng 4.6. Kết quả huấn luyện – Precision, Recall, mAP theo từng lớp</w:t>
      </w:r>
    </w:p>
    <w:p w14:paraId="2589B2F9">
      <w:pPr>
        <w:spacing w:after="120" w:line="400" w:lineRule="exact"/>
        <w:ind w:firstLine="709"/>
        <w:jc w:val="both"/>
        <w:rPr>
          <w:rFonts w:cs="Times New Roman"/>
          <w:szCs w:val="26"/>
        </w:rPr>
      </w:pPr>
      <w:r>
        <w:rPr>
          <w:rFonts w:cs="Times New Roman"/>
        </w:rPr>
        <w:t>Phân tích kết quả:</w:t>
      </w:r>
    </w:p>
    <w:p w14:paraId="2EA3BD5F">
      <w:pPr>
        <w:spacing w:after="120" w:line="400" w:lineRule="exact"/>
        <w:ind w:firstLine="709"/>
        <w:jc w:val="both"/>
        <w:rPr>
          <w:rFonts w:cs="Times New Roman"/>
          <w:szCs w:val="26"/>
        </w:rPr>
      </w:pPr>
      <w:r>
        <w:rPr>
          <w:rFonts w:cs="Times New Roman"/>
        </w:rPr>
        <w:t>• Car đạt hiệu quả tốt nhất (mAP=0,52, F1=0,69) do có số lượng mẫu nhiều nhất và kích thước tương đối lớn trong ảnh.</w:t>
      </w:r>
    </w:p>
    <w:p w14:paraId="5AA4A0DB">
      <w:pPr>
        <w:spacing w:after="120" w:line="400" w:lineRule="exact"/>
        <w:ind w:firstLine="709"/>
        <w:jc w:val="both"/>
        <w:rPr>
          <w:rFonts w:cs="Times New Roman"/>
          <w:szCs w:val="26"/>
        </w:rPr>
      </w:pPr>
      <w:r>
        <w:rPr>
          <w:rFonts w:cs="Times New Roman"/>
        </w:rPr>
        <w:t>• Truck có Recall cao bất thường (0,74) nhưng Precision thấp (0,55) – cho thấy mô hình dễ nhầm các phương tiện lớn (bus, van) thành truck.</w:t>
      </w:r>
    </w:p>
    <w:p w14:paraId="78BBC600">
      <w:pPr>
        <w:spacing w:after="120" w:line="400" w:lineRule="exact"/>
        <w:ind w:firstLine="709"/>
        <w:jc w:val="both"/>
        <w:rPr>
          <w:rFonts w:cs="Times New Roman"/>
          <w:szCs w:val="26"/>
        </w:rPr>
      </w:pPr>
      <w:r>
        <w:rPr>
          <w:rFonts w:cs="Times New Roman"/>
        </w:rPr>
        <w:t>• Pedestrian có Precision cao (0,78) nhưng Recall rất thấp (0,32) – đây là vấn đề nghiêm trọng: mô hình bỏ sót nhiều người đi bộ do kích thước quá nhỏ.</w:t>
      </w:r>
    </w:p>
    <w:p w14:paraId="56A7E309">
      <w:pPr>
        <w:spacing w:after="120" w:line="400" w:lineRule="exact"/>
        <w:ind w:firstLine="709"/>
        <w:jc w:val="both"/>
        <w:rPr>
          <w:rFonts w:cs="Times New Roman"/>
          <w:szCs w:val="26"/>
        </w:rPr>
      </w:pPr>
      <w:r>
        <w:rPr>
          <w:rFonts w:cs="Times New Roman"/>
        </w:rPr>
        <w:t>• Bus đạt kết quả thấp nhất (mAP=0,41) do tần suất xuất hiện thấp nhất trong dataset (chỉ ~8% tổng nhãn).</w:t>
      </w:r>
    </w:p>
    <w:p w14:paraId="01BDC5FC">
      <w:pPr>
        <w:spacing w:line="400" w:lineRule="exact"/>
        <w:jc w:val="center"/>
        <w:rPr>
          <w:rFonts w:cs="Times New Roman"/>
          <w:szCs w:val="26"/>
        </w:rPr>
      </w:pPr>
    </w:p>
    <w:p w14:paraId="686115BB">
      <w:pPr>
        <w:jc w:val="center"/>
        <w:rPr>
          <w:rFonts w:cs="Times New Roman"/>
          <w:szCs w:val="26"/>
        </w:rPr>
      </w:pPr>
      <w:r>
        <w:rPr>
          <w:rFonts w:cs="Times New Roman"/>
        </w:rPr>
        <w:drawing>
          <wp:inline distT="0" distB="0" distL="0" distR="0">
            <wp:extent cx="4319905" cy="3502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4320000" cy="3502957"/>
                    </a:xfrm>
                    <a:prstGeom prst="rect">
                      <a:avLst/>
                    </a:prstGeom>
                  </pic:spPr>
                </pic:pic>
              </a:graphicData>
            </a:graphic>
          </wp:inline>
        </w:drawing>
      </w:r>
    </w:p>
    <w:p w14:paraId="6F8BA82F">
      <w:pPr>
        <w:jc w:val="center"/>
        <w:rPr>
          <w:rFonts w:cs="Times New Roman"/>
          <w:szCs w:val="26"/>
        </w:rPr>
      </w:pPr>
      <w:r>
        <w:rPr>
          <w:rFonts w:cs="Times New Roman"/>
          <w:i/>
          <w:szCs w:val="24"/>
        </w:rPr>
        <w:t>Hình 4.6. Confusion matrix trên tập kiểm thử (normalized)</w:t>
      </w:r>
    </w:p>
    <w:p w14:paraId="5BC01094">
      <w:pPr>
        <w:spacing w:line="400" w:lineRule="exact"/>
        <w:jc w:val="center"/>
        <w:rPr>
          <w:rFonts w:cs="Times New Roman"/>
          <w:szCs w:val="26"/>
        </w:rPr>
      </w:pPr>
    </w:p>
    <w:p w14:paraId="7248E131">
      <w:pPr>
        <w:jc w:val="center"/>
        <w:rPr>
          <w:rFonts w:cs="Times New Roman"/>
          <w:szCs w:val="26"/>
        </w:rPr>
      </w:pPr>
      <w:r>
        <w:rPr>
          <w:rFonts w:cs="Times New Roman"/>
        </w:rPr>
        <w:drawing>
          <wp:inline distT="0" distB="0" distL="0" distR="0">
            <wp:extent cx="4679950" cy="1945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680000" cy="1945412"/>
                    </a:xfrm>
                    <a:prstGeom prst="rect">
                      <a:avLst/>
                    </a:prstGeom>
                  </pic:spPr>
                </pic:pic>
              </a:graphicData>
            </a:graphic>
          </wp:inline>
        </w:drawing>
      </w:r>
    </w:p>
    <w:p w14:paraId="70F4166D">
      <w:pPr>
        <w:jc w:val="center"/>
        <w:rPr>
          <w:rFonts w:cs="Times New Roman"/>
          <w:szCs w:val="26"/>
        </w:rPr>
      </w:pPr>
      <w:r>
        <w:rPr>
          <w:rFonts w:cs="Times New Roman"/>
          <w:i/>
          <w:szCs w:val="24"/>
        </w:rPr>
        <w:t>Hình 4.7. So sánh hiệu năng các biến thể YOLOv11 trên tập kiểm thử</w:t>
      </w:r>
    </w:p>
    <w:p w14:paraId="5F0D36BA">
      <w:pPr>
        <w:pStyle w:val="3"/>
        <w:spacing w:before="160" w:after="80" w:line="400" w:lineRule="exact"/>
        <w:rPr>
          <w:rFonts w:ascii="Times New Roman" w:hAnsi="Times New Roman" w:eastAsia="Times New Roman" w:cs="Times New Roman"/>
        </w:rPr>
      </w:pPr>
      <w:bookmarkStart w:id="66" w:name="_Toc230311689"/>
      <w:r>
        <w:rPr>
          <w:rFonts w:ascii="Times New Roman" w:hAnsi="Times New Roman" w:eastAsia="Times New Roman" w:cs="Times New Roman"/>
        </w:rPr>
        <w:t>4.5. So sánh hai phiên bản YOLOv11-L</w:t>
      </w:r>
      <w:bookmarkEnd w:id="66"/>
    </w:p>
    <w:p w14:paraId="18F96367">
      <w:pPr>
        <w:spacing w:after="120" w:line="400" w:lineRule="exact"/>
        <w:ind w:firstLine="709"/>
        <w:jc w:val="both"/>
        <w:rPr>
          <w:rFonts w:cs="Times New Roman"/>
          <w:szCs w:val="26"/>
        </w:rPr>
      </w:pPr>
      <w:r>
        <w:rPr>
          <w:rFonts w:cs="Times New Roman"/>
        </w:rPr>
        <w:t>Để đánh giá đóng góp của từng kỹ thuật trong pipeline huấn luyện, đề tài so sánh hai phiên bản YOLOv11-L: Phiên bản Cơ bản chỉ sử dụng bộ dữ liệu FishEye8K với fine-tune toàn bộ mô hình (50 epoch, AdamW, img_size=640); Phiên bản Nâng cao bổ sung dữ liệu VisDrone2019 đã chuyển đổi fisheye, đóng băng 10 lớp backbone đầu, img_size=960 và áp dụng SAHI trong inference (80 epoch, SGD Cosine LR).</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7"/>
        <w:gridCol w:w="1033"/>
        <w:gridCol w:w="1423"/>
        <w:gridCol w:w="957"/>
        <w:gridCol w:w="717"/>
        <w:gridCol w:w="831"/>
        <w:gridCol w:w="936"/>
        <w:gridCol w:w="780"/>
      </w:tblGrid>
      <w:tr w14:paraId="0CFFC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32671420">
            <w:pPr>
              <w:spacing w:after="0" w:line="240" w:lineRule="auto"/>
              <w:rPr>
                <w:rFonts w:cs="Times New Roman"/>
                <w:szCs w:val="26"/>
              </w:rPr>
            </w:pPr>
            <w:r>
              <w:rPr>
                <w:rFonts w:cs="Times New Roman"/>
                <w:b/>
              </w:rPr>
              <w:t>Phiên bản</w:t>
            </w:r>
          </w:p>
        </w:tc>
        <w:tc>
          <w:tcPr>
            <w:tcW w:w="1098" w:type="dxa"/>
          </w:tcPr>
          <w:p w14:paraId="377BE1D2">
            <w:pPr>
              <w:spacing w:after="0" w:line="240" w:lineRule="auto"/>
              <w:rPr>
                <w:rFonts w:cs="Times New Roman"/>
                <w:szCs w:val="26"/>
              </w:rPr>
            </w:pPr>
            <w:r>
              <w:rPr>
                <w:rFonts w:cs="Times New Roman"/>
                <w:b/>
              </w:rPr>
              <w:t>mAP@0.5</w:t>
            </w:r>
          </w:p>
        </w:tc>
        <w:tc>
          <w:tcPr>
            <w:tcW w:w="1098" w:type="dxa"/>
          </w:tcPr>
          <w:p w14:paraId="26931918">
            <w:pPr>
              <w:spacing w:after="0" w:line="240" w:lineRule="auto"/>
              <w:rPr>
                <w:rFonts w:cs="Times New Roman"/>
                <w:szCs w:val="26"/>
              </w:rPr>
            </w:pPr>
            <w:r>
              <w:rPr>
                <w:rFonts w:cs="Times New Roman"/>
                <w:b/>
              </w:rPr>
              <w:t>mAP@0.5:0.95</w:t>
            </w:r>
          </w:p>
        </w:tc>
        <w:tc>
          <w:tcPr>
            <w:tcW w:w="1098" w:type="dxa"/>
          </w:tcPr>
          <w:p w14:paraId="74368575">
            <w:pPr>
              <w:spacing w:after="0" w:line="240" w:lineRule="auto"/>
              <w:rPr>
                <w:rFonts w:cs="Times New Roman"/>
                <w:szCs w:val="26"/>
              </w:rPr>
            </w:pPr>
            <w:r>
              <w:rPr>
                <w:rFonts w:cs="Times New Roman"/>
                <w:b/>
              </w:rPr>
              <w:t>Precision</w:t>
            </w:r>
          </w:p>
        </w:tc>
        <w:tc>
          <w:tcPr>
            <w:tcW w:w="1098" w:type="dxa"/>
          </w:tcPr>
          <w:p w14:paraId="6AAACE3D">
            <w:pPr>
              <w:spacing w:after="0" w:line="240" w:lineRule="auto"/>
              <w:rPr>
                <w:rFonts w:cs="Times New Roman"/>
                <w:szCs w:val="26"/>
              </w:rPr>
            </w:pPr>
            <w:r>
              <w:rPr>
                <w:rFonts w:cs="Times New Roman"/>
                <w:b/>
              </w:rPr>
              <w:t>Recall</w:t>
            </w:r>
          </w:p>
        </w:tc>
        <w:tc>
          <w:tcPr>
            <w:tcW w:w="1098" w:type="dxa"/>
          </w:tcPr>
          <w:p w14:paraId="35B6FA5D">
            <w:pPr>
              <w:spacing w:after="0" w:line="240" w:lineRule="auto"/>
              <w:rPr>
                <w:rFonts w:cs="Times New Roman"/>
                <w:szCs w:val="26"/>
              </w:rPr>
            </w:pPr>
            <w:r>
              <w:rPr>
                <w:rFonts w:cs="Times New Roman"/>
                <w:b/>
              </w:rPr>
              <w:t>Params (M)</w:t>
            </w:r>
          </w:p>
        </w:tc>
        <w:tc>
          <w:tcPr>
            <w:tcW w:w="1098" w:type="dxa"/>
          </w:tcPr>
          <w:p w14:paraId="47AF9375">
            <w:pPr>
              <w:spacing w:after="0" w:line="240" w:lineRule="auto"/>
              <w:rPr>
                <w:rFonts w:cs="Times New Roman"/>
                <w:szCs w:val="26"/>
              </w:rPr>
            </w:pPr>
            <w:r>
              <w:rPr>
                <w:rFonts w:cs="Times New Roman"/>
                <w:b/>
              </w:rPr>
              <w:t>GFLOPs</w:t>
            </w:r>
          </w:p>
        </w:tc>
        <w:tc>
          <w:tcPr>
            <w:tcW w:w="1098" w:type="dxa"/>
          </w:tcPr>
          <w:p w14:paraId="35B8C8E5">
            <w:pPr>
              <w:spacing w:after="0" w:line="240" w:lineRule="auto"/>
              <w:rPr>
                <w:rFonts w:cs="Times New Roman"/>
                <w:szCs w:val="26"/>
              </w:rPr>
            </w:pPr>
            <w:r>
              <w:rPr>
                <w:rFonts w:cs="Times New Roman"/>
                <w:b/>
              </w:rPr>
              <w:t>FPS (GPU)</w:t>
            </w:r>
          </w:p>
        </w:tc>
      </w:tr>
      <w:tr w14:paraId="55985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4B921FA0">
            <w:pPr>
              <w:spacing w:after="0" w:line="240" w:lineRule="auto"/>
              <w:rPr>
                <w:rFonts w:cs="Times New Roman"/>
                <w:szCs w:val="26"/>
              </w:rPr>
            </w:pPr>
            <w:r>
              <w:rPr>
                <w:rFonts w:cs="Times New Roman"/>
              </w:rPr>
              <w:t>YOLOv11-L Cơ bản</w:t>
            </w:r>
            <w:r>
              <w:rPr>
                <w:rFonts w:cs="Times New Roman"/>
              </w:rPr>
              <w:br w:type="textWrapping"/>
            </w:r>
            <w:r>
              <w:rPr>
                <w:rFonts w:cs="Times New Roman"/>
              </w:rPr>
              <w:t>(FishEye8K)</w:t>
            </w:r>
          </w:p>
        </w:tc>
        <w:tc>
          <w:tcPr>
            <w:tcW w:w="1098" w:type="dxa"/>
          </w:tcPr>
          <w:p w14:paraId="3FD4091A">
            <w:pPr>
              <w:spacing w:after="0" w:line="240" w:lineRule="auto"/>
              <w:rPr>
                <w:rFonts w:cs="Times New Roman"/>
                <w:szCs w:val="26"/>
              </w:rPr>
            </w:pPr>
            <w:r>
              <w:rPr>
                <w:rFonts w:cs="Times New Roman"/>
              </w:rPr>
              <w:t>0,419</w:t>
            </w:r>
          </w:p>
        </w:tc>
        <w:tc>
          <w:tcPr>
            <w:tcW w:w="1098" w:type="dxa"/>
          </w:tcPr>
          <w:p w14:paraId="446E0B54">
            <w:pPr>
              <w:spacing w:after="0" w:line="240" w:lineRule="auto"/>
              <w:rPr>
                <w:rFonts w:cs="Times New Roman"/>
                <w:szCs w:val="26"/>
              </w:rPr>
            </w:pPr>
            <w:r>
              <w:rPr>
                <w:rFonts w:cs="Times New Roman"/>
              </w:rPr>
              <w:t>0,363</w:t>
            </w:r>
          </w:p>
        </w:tc>
        <w:tc>
          <w:tcPr>
            <w:tcW w:w="1098" w:type="dxa"/>
          </w:tcPr>
          <w:p w14:paraId="4CB56A09">
            <w:pPr>
              <w:spacing w:after="0" w:line="240" w:lineRule="auto"/>
              <w:rPr>
                <w:rFonts w:cs="Times New Roman"/>
                <w:szCs w:val="26"/>
              </w:rPr>
            </w:pPr>
            <w:r>
              <w:rPr>
                <w:rFonts w:cs="Times New Roman"/>
              </w:rPr>
              <w:t>0,65</w:t>
            </w:r>
          </w:p>
        </w:tc>
        <w:tc>
          <w:tcPr>
            <w:tcW w:w="1098" w:type="dxa"/>
          </w:tcPr>
          <w:p w14:paraId="66B1B0E9">
            <w:pPr>
              <w:spacing w:after="0" w:line="240" w:lineRule="auto"/>
              <w:rPr>
                <w:rFonts w:cs="Times New Roman"/>
                <w:szCs w:val="26"/>
              </w:rPr>
            </w:pPr>
            <w:r>
              <w:rPr>
                <w:rFonts w:cs="Times New Roman"/>
              </w:rPr>
              <w:t>0,57</w:t>
            </w:r>
          </w:p>
        </w:tc>
        <w:tc>
          <w:tcPr>
            <w:tcW w:w="1098" w:type="dxa"/>
          </w:tcPr>
          <w:p w14:paraId="49DCCC16">
            <w:pPr>
              <w:spacing w:after="0" w:line="240" w:lineRule="auto"/>
              <w:rPr>
                <w:rFonts w:cs="Times New Roman"/>
                <w:szCs w:val="26"/>
              </w:rPr>
            </w:pPr>
            <w:r>
              <w:rPr>
                <w:rFonts w:cs="Times New Roman"/>
              </w:rPr>
              <w:t>25,3</w:t>
            </w:r>
          </w:p>
        </w:tc>
        <w:tc>
          <w:tcPr>
            <w:tcW w:w="1098" w:type="dxa"/>
          </w:tcPr>
          <w:p w14:paraId="368E41FB">
            <w:pPr>
              <w:spacing w:after="0" w:line="240" w:lineRule="auto"/>
              <w:rPr>
                <w:rFonts w:cs="Times New Roman"/>
                <w:szCs w:val="26"/>
              </w:rPr>
            </w:pPr>
            <w:r>
              <w:rPr>
                <w:rFonts w:cs="Times New Roman"/>
              </w:rPr>
              <w:t>86,9</w:t>
            </w:r>
          </w:p>
        </w:tc>
        <w:tc>
          <w:tcPr>
            <w:tcW w:w="1098" w:type="dxa"/>
          </w:tcPr>
          <w:p w14:paraId="0A8619CC">
            <w:pPr>
              <w:spacing w:after="0" w:line="240" w:lineRule="auto"/>
              <w:rPr>
                <w:rFonts w:cs="Times New Roman"/>
                <w:szCs w:val="26"/>
              </w:rPr>
            </w:pPr>
            <w:r>
              <w:rPr>
                <w:rFonts w:cs="Times New Roman"/>
              </w:rPr>
              <w:t>41</w:t>
            </w:r>
          </w:p>
        </w:tc>
      </w:tr>
      <w:tr w14:paraId="713D9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4F8A8D2A">
            <w:pPr>
              <w:spacing w:after="0" w:line="240" w:lineRule="auto"/>
              <w:rPr>
                <w:rFonts w:cs="Times New Roman"/>
                <w:szCs w:val="26"/>
              </w:rPr>
            </w:pPr>
            <w:r>
              <w:rPr>
                <w:rFonts w:cs="Times New Roman"/>
              </w:rPr>
              <w:t>YOLOv11-L Nâng cao</w:t>
            </w:r>
            <w:r>
              <w:rPr>
                <w:rFonts w:cs="Times New Roman"/>
              </w:rPr>
              <w:br w:type="textWrapping"/>
            </w:r>
            <w:r>
              <w:rPr>
                <w:rFonts w:cs="Times New Roman"/>
              </w:rPr>
              <w:t>(+VisDrone+SAHI+Freeze)</w:t>
            </w:r>
          </w:p>
        </w:tc>
        <w:tc>
          <w:tcPr>
            <w:tcW w:w="1098" w:type="dxa"/>
          </w:tcPr>
          <w:p w14:paraId="11566F55">
            <w:pPr>
              <w:spacing w:after="0" w:line="240" w:lineRule="auto"/>
              <w:rPr>
                <w:rFonts w:cs="Times New Roman"/>
                <w:szCs w:val="26"/>
              </w:rPr>
            </w:pPr>
            <w:r>
              <w:rPr>
                <w:rFonts w:cs="Times New Roman"/>
              </w:rPr>
              <w:t>0,949</w:t>
            </w:r>
          </w:p>
        </w:tc>
        <w:tc>
          <w:tcPr>
            <w:tcW w:w="1098" w:type="dxa"/>
          </w:tcPr>
          <w:p w14:paraId="3BF9D902">
            <w:pPr>
              <w:spacing w:after="0" w:line="240" w:lineRule="auto"/>
              <w:rPr>
                <w:rFonts w:cs="Times New Roman"/>
                <w:szCs w:val="26"/>
              </w:rPr>
            </w:pPr>
            <w:r>
              <w:rPr>
                <w:rFonts w:cs="Times New Roman"/>
              </w:rPr>
              <w:t>0,705</w:t>
            </w:r>
          </w:p>
        </w:tc>
        <w:tc>
          <w:tcPr>
            <w:tcW w:w="1098" w:type="dxa"/>
          </w:tcPr>
          <w:p w14:paraId="7B07065A">
            <w:pPr>
              <w:spacing w:after="0" w:line="240" w:lineRule="auto"/>
              <w:rPr>
                <w:rFonts w:cs="Times New Roman"/>
                <w:szCs w:val="26"/>
              </w:rPr>
            </w:pPr>
            <w:r>
              <w:rPr>
                <w:rFonts w:cs="Times New Roman"/>
              </w:rPr>
              <w:t>0,931</w:t>
            </w:r>
          </w:p>
        </w:tc>
        <w:tc>
          <w:tcPr>
            <w:tcW w:w="1098" w:type="dxa"/>
          </w:tcPr>
          <w:p w14:paraId="578BA8B9">
            <w:pPr>
              <w:spacing w:after="0" w:line="240" w:lineRule="auto"/>
              <w:rPr>
                <w:rFonts w:cs="Times New Roman"/>
                <w:szCs w:val="26"/>
              </w:rPr>
            </w:pPr>
            <w:r>
              <w:rPr>
                <w:rFonts w:cs="Times New Roman"/>
              </w:rPr>
              <w:t>0,899</w:t>
            </w:r>
          </w:p>
        </w:tc>
        <w:tc>
          <w:tcPr>
            <w:tcW w:w="1098" w:type="dxa"/>
          </w:tcPr>
          <w:p w14:paraId="23D4AF21">
            <w:pPr>
              <w:spacing w:after="0" w:line="240" w:lineRule="auto"/>
              <w:rPr>
                <w:rFonts w:cs="Times New Roman"/>
                <w:szCs w:val="26"/>
              </w:rPr>
            </w:pPr>
            <w:r>
              <w:rPr>
                <w:rFonts w:cs="Times New Roman"/>
              </w:rPr>
              <w:t>25,3</w:t>
            </w:r>
          </w:p>
        </w:tc>
        <w:tc>
          <w:tcPr>
            <w:tcW w:w="1098" w:type="dxa"/>
          </w:tcPr>
          <w:p w14:paraId="314F4A60">
            <w:pPr>
              <w:spacing w:after="0" w:line="240" w:lineRule="auto"/>
              <w:rPr>
                <w:rFonts w:cs="Times New Roman"/>
                <w:szCs w:val="26"/>
              </w:rPr>
            </w:pPr>
            <w:r>
              <w:rPr>
                <w:rFonts w:cs="Times New Roman"/>
              </w:rPr>
              <w:t>86,9</w:t>
            </w:r>
          </w:p>
        </w:tc>
        <w:tc>
          <w:tcPr>
            <w:tcW w:w="1098" w:type="dxa"/>
          </w:tcPr>
          <w:p w14:paraId="49E4FFFE">
            <w:pPr>
              <w:spacing w:after="0" w:line="240" w:lineRule="auto"/>
              <w:rPr>
                <w:rFonts w:cs="Times New Roman"/>
                <w:szCs w:val="26"/>
              </w:rPr>
            </w:pPr>
            <w:r>
              <w:rPr>
                <w:rFonts w:cs="Times New Roman"/>
              </w:rPr>
              <w:t>~6 (SAHI)</w:t>
            </w:r>
          </w:p>
        </w:tc>
      </w:tr>
    </w:tbl>
    <w:p w14:paraId="632A2E62">
      <w:pPr>
        <w:spacing w:line="400" w:lineRule="exact"/>
        <w:jc w:val="center"/>
        <w:rPr>
          <w:rFonts w:cs="Times New Roman"/>
          <w:szCs w:val="26"/>
        </w:rPr>
      </w:pPr>
      <w:r>
        <w:rPr>
          <w:rFonts w:cs="Times New Roman"/>
          <w:b/>
        </w:rPr>
        <w:t>Bảng 4.7. So sánh YOLOv11-L Cơ bản và YOLOv11-L Nâng cao</w:t>
      </w:r>
    </w:p>
    <w:p w14:paraId="64425A1D">
      <w:pPr>
        <w:spacing w:after="120" w:line="400" w:lineRule="exact"/>
        <w:ind w:firstLine="709"/>
        <w:jc w:val="both"/>
        <w:rPr>
          <w:rFonts w:cs="Times New Roman"/>
          <w:szCs w:val="26"/>
        </w:rPr>
      </w:pPr>
      <w:r>
        <w:rPr>
          <w:rFonts w:cs="Times New Roman"/>
        </w:rPr>
        <w:t>Phiên bản YOLOv11-L Nâng cao vượt trội rõ rệt so với phiên bản Cơ bản trên toàn bộ chỉ số đánh giá: mAP@0.5 tăng từ 0,419 lên 0,949 (+126,5%), Precision từ 0,65 lên 0,931 (+43,2%), Recall từ 0,57 lên 0,899 (+57,7%). Kết quả khẳng định hiệu quả của sự kết hợp: bổ sung VisDrone-fisheye mở rộng đa dạng ngữ cảnh huấn luyện; đóng băng backbone bảo toàn đặc trưng tiền huấn luyện; SAHI cải thiện đáng kể khả năng phát hiện đối tượng nhỏ trong ảnh fisheye.</w:t>
      </w:r>
    </w:p>
    <w:p w14:paraId="6087F5AE">
      <w:pPr>
        <w:spacing w:after="120" w:line="400" w:lineRule="exact"/>
        <w:ind w:firstLine="709"/>
        <w:jc w:val="both"/>
        <w:rPr>
          <w:rFonts w:cs="Times New Roman"/>
          <w:szCs w:val="26"/>
        </w:rPr>
      </w:pPr>
      <w:r>
        <w:rPr>
          <w:rFonts w:cs="Times New Roman"/>
        </w:rPr>
        <w:t>Đáng chú ý, Recall lớp Pedestrian trong phiên bản Cơ bản chỉ đạt 0,32 – thách thức lớn nhất của ảnh fisheye góc cao khi người đi bộ chiếm diện tích rất nhỏ. Phiên bản Nâng cao cải thiện Recall Pedestrian lên 0,815 (+154,7%) nhờ dữ liệu VisDrone phong phú hơn và SAHI. Tuy nhiên FPS giảm từ 41 xuống ~6 khi dùng SAHI, phù hợp cho phân tích offline hơn là realtime.</w:t>
      </w:r>
    </w:p>
    <w:p w14:paraId="5AE90AAC">
      <w:pPr>
        <w:spacing w:after="120" w:line="400" w:lineRule="exact"/>
        <w:ind w:firstLine="709"/>
        <w:jc w:val="both"/>
        <w:rPr>
          <w:rFonts w:cs="Times New Roman"/>
          <w:szCs w:val="26"/>
        </w:rPr>
      </w:pPr>
      <w:r>
        <w:rPr>
          <w:rFonts w:cs="Times New Roman"/>
        </w:rPr>
        <w:t>Thời gian huấn luyện: Phiên bản Cơ bản ~3,8 giờ (50 epoch, img_size=640, Tesla P100-16GB); Phiên bản Nâng cao ~6,8 giờ (80 epoch, img_size=960, Tesla P100-16GB). Inference với SAHI chậm hơn ~7× so với standard inference do chia lát ảnh.</w:t>
      </w:r>
    </w:p>
    <w:p w14:paraId="394B48FE">
      <w:pPr>
        <w:pStyle w:val="2"/>
        <w:pageBreakBefore/>
        <w:spacing w:before="240" w:after="120" w:line="400" w:lineRule="exact"/>
        <w:jc w:val="center"/>
        <w:rPr>
          <w:rFonts w:ascii="Times New Roman" w:hAnsi="Times New Roman" w:eastAsia="Times New Roman" w:cs="Times New Roman"/>
        </w:rPr>
      </w:pPr>
      <w:bookmarkStart w:id="67" w:name="_Toc230311690"/>
      <w:r>
        <w:rPr>
          <w:rFonts w:ascii="Times New Roman" w:hAnsi="Times New Roman" w:eastAsia="Times New Roman" w:cs="Times New Roman"/>
        </w:rPr>
        <w:t>CHƯƠNG 5. XÂY DỰNG ỨNG DỤNG GIÁM SÁT GIAO THÔNG THÔNG MINH</w:t>
      </w:r>
      <w:bookmarkEnd w:id="67"/>
    </w:p>
    <w:p w14:paraId="183C1051">
      <w:pPr>
        <w:pStyle w:val="3"/>
        <w:spacing w:before="160" w:after="80" w:line="400" w:lineRule="exact"/>
        <w:rPr>
          <w:rFonts w:ascii="Times New Roman" w:hAnsi="Times New Roman" w:eastAsia="Times New Roman" w:cs="Times New Roman"/>
        </w:rPr>
      </w:pPr>
      <w:bookmarkStart w:id="68" w:name="_Toc230311691"/>
      <w:r>
        <w:rPr>
          <w:rFonts w:ascii="Times New Roman" w:hAnsi="Times New Roman" w:eastAsia="Times New Roman" w:cs="Times New Roman"/>
        </w:rPr>
        <w:t>5.1. Kiến trúc ứng dụng Flask</w:t>
      </w:r>
      <w:bookmarkEnd w:id="68"/>
    </w:p>
    <w:p w14:paraId="534AB74F">
      <w:pPr>
        <w:pStyle w:val="4"/>
        <w:spacing w:before="120" w:after="60" w:line="400" w:lineRule="exact"/>
        <w:rPr>
          <w:rFonts w:ascii="Times New Roman" w:hAnsi="Times New Roman" w:eastAsia="Times New Roman" w:cs="Times New Roman"/>
          <w:szCs w:val="26"/>
        </w:rPr>
      </w:pPr>
      <w:bookmarkStart w:id="69" w:name="_Toc230311692"/>
      <w:r>
        <w:rPr>
          <w:rFonts w:ascii="Times New Roman" w:hAnsi="Times New Roman" w:eastAsia="Times New Roman" w:cs="Times New Roman"/>
        </w:rPr>
        <w:t>5.1.1. Cấu trúc thư mục dự án</w:t>
      </w:r>
      <w:bookmarkEnd w:id="69"/>
    </w:p>
    <w:p w14:paraId="74674144">
      <w:pPr>
        <w:spacing w:after="120" w:line="400" w:lineRule="exact"/>
        <w:ind w:firstLine="709"/>
        <w:jc w:val="both"/>
        <w:rPr>
          <w:rFonts w:cs="Times New Roman"/>
          <w:szCs w:val="26"/>
        </w:rPr>
      </w:pPr>
      <w:r>
        <w:rPr>
          <w:rFonts w:cs="Times New Roman"/>
        </w:rPr>
        <w:t>Ứng dụng được tổ chức theo cấu trúc package Python với thư mục gốc fisheye_demo/, bao gồm các module sau:</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4"/>
        <w:gridCol w:w="2424"/>
        <w:gridCol w:w="3726"/>
      </w:tblGrid>
      <w:tr w14:paraId="53875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383FB94D">
            <w:pPr>
              <w:spacing w:after="0" w:line="240" w:lineRule="auto"/>
              <w:rPr>
                <w:rFonts w:cs="Times New Roman"/>
                <w:szCs w:val="26"/>
              </w:rPr>
            </w:pPr>
            <w:r>
              <w:rPr>
                <w:rFonts w:cs="Times New Roman"/>
                <w:b/>
              </w:rPr>
              <w:t>Module</w:t>
            </w:r>
          </w:p>
        </w:tc>
        <w:tc>
          <w:tcPr>
            <w:tcW w:w="2929" w:type="dxa"/>
          </w:tcPr>
          <w:p w14:paraId="7FB49284">
            <w:pPr>
              <w:spacing w:after="0" w:line="240" w:lineRule="auto"/>
              <w:rPr>
                <w:rFonts w:cs="Times New Roman"/>
                <w:szCs w:val="26"/>
              </w:rPr>
            </w:pPr>
            <w:r>
              <w:rPr>
                <w:rFonts w:cs="Times New Roman"/>
                <w:b/>
              </w:rPr>
              <w:t>Kích thước</w:t>
            </w:r>
          </w:p>
        </w:tc>
        <w:tc>
          <w:tcPr>
            <w:tcW w:w="2929" w:type="dxa"/>
          </w:tcPr>
          <w:p w14:paraId="4D65C019">
            <w:pPr>
              <w:spacing w:after="0" w:line="240" w:lineRule="auto"/>
              <w:rPr>
                <w:rFonts w:cs="Times New Roman"/>
                <w:szCs w:val="26"/>
              </w:rPr>
            </w:pPr>
            <w:r>
              <w:rPr>
                <w:rFonts w:cs="Times New Roman"/>
                <w:b/>
              </w:rPr>
              <w:t>Chức năng</w:t>
            </w:r>
          </w:p>
        </w:tc>
      </w:tr>
      <w:tr w14:paraId="2F219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0A822660">
            <w:pPr>
              <w:spacing w:after="0" w:line="240" w:lineRule="auto"/>
              <w:rPr>
                <w:rFonts w:cs="Times New Roman"/>
                <w:szCs w:val="26"/>
              </w:rPr>
            </w:pPr>
            <w:r>
              <w:rPr>
                <w:rFonts w:cs="Times New Roman"/>
              </w:rPr>
              <w:t>app.py</w:t>
            </w:r>
          </w:p>
        </w:tc>
        <w:tc>
          <w:tcPr>
            <w:tcW w:w="2929" w:type="dxa"/>
          </w:tcPr>
          <w:p w14:paraId="3E06E94C">
            <w:pPr>
              <w:spacing w:after="0" w:line="240" w:lineRule="auto"/>
              <w:rPr>
                <w:rFonts w:cs="Times New Roman"/>
                <w:szCs w:val="26"/>
              </w:rPr>
            </w:pPr>
            <w:r>
              <w:rPr>
                <w:rFonts w:cs="Times New Roman"/>
              </w:rPr>
              <w:t>~3.100 dòng</w:t>
            </w:r>
          </w:p>
        </w:tc>
        <w:tc>
          <w:tcPr>
            <w:tcW w:w="2929" w:type="dxa"/>
          </w:tcPr>
          <w:p w14:paraId="2A30D9D5">
            <w:pPr>
              <w:spacing w:after="0" w:line="240" w:lineRule="auto"/>
              <w:rPr>
                <w:rFonts w:cs="Times New Roman"/>
                <w:szCs w:val="26"/>
              </w:rPr>
            </w:pPr>
            <w:r>
              <w:rPr>
                <w:rFonts w:cs="Times New Roman"/>
              </w:rPr>
              <w:t>Flask application factory, tất cả route handler, middleware, logic điều phối các module, startup/shutdown hooks</w:t>
            </w:r>
          </w:p>
        </w:tc>
      </w:tr>
      <w:tr w14:paraId="6A23F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3690AEBE">
            <w:pPr>
              <w:spacing w:after="0" w:line="240" w:lineRule="auto"/>
              <w:rPr>
                <w:rFonts w:cs="Times New Roman"/>
                <w:szCs w:val="26"/>
              </w:rPr>
            </w:pPr>
            <w:r>
              <w:rPr>
                <w:rFonts w:cs="Times New Roman"/>
              </w:rPr>
              <w:t>video_detect.py</w:t>
            </w:r>
          </w:p>
        </w:tc>
        <w:tc>
          <w:tcPr>
            <w:tcW w:w="2929" w:type="dxa"/>
          </w:tcPr>
          <w:p w14:paraId="678C7887">
            <w:pPr>
              <w:spacing w:after="0" w:line="240" w:lineRule="auto"/>
              <w:rPr>
                <w:rFonts w:cs="Times New Roman"/>
                <w:szCs w:val="26"/>
              </w:rPr>
            </w:pPr>
            <w:r>
              <w:rPr>
                <w:rFonts w:cs="Times New Roman"/>
              </w:rPr>
              <w:t>~340 dòng</w:t>
            </w:r>
          </w:p>
        </w:tc>
        <w:tc>
          <w:tcPr>
            <w:tcW w:w="2929" w:type="dxa"/>
          </w:tcPr>
          <w:p w14:paraId="12F8B427">
            <w:pPr>
              <w:spacing w:after="0" w:line="240" w:lineRule="auto"/>
              <w:rPr>
                <w:rFonts w:cs="Times New Roman"/>
                <w:szCs w:val="26"/>
              </w:rPr>
            </w:pPr>
            <w:r>
              <w:rPr>
                <w:rFonts w:cs="Times New Roman"/>
              </w:rPr>
              <w:t>Pipeline xử lý video frame-by-frame: fisheye transform, YOLO inference, traffic analytics overlay, incident detection, video writer</w:t>
            </w:r>
          </w:p>
        </w:tc>
      </w:tr>
      <w:tr w14:paraId="5EE56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020343B8">
            <w:pPr>
              <w:spacing w:after="0" w:line="240" w:lineRule="auto"/>
              <w:rPr>
                <w:rFonts w:cs="Times New Roman"/>
                <w:szCs w:val="26"/>
              </w:rPr>
            </w:pPr>
            <w:r>
              <w:rPr>
                <w:rFonts w:cs="Times New Roman"/>
              </w:rPr>
              <w:t>job_queue.py</w:t>
            </w:r>
          </w:p>
        </w:tc>
        <w:tc>
          <w:tcPr>
            <w:tcW w:w="2929" w:type="dxa"/>
          </w:tcPr>
          <w:p w14:paraId="52498FAF">
            <w:pPr>
              <w:spacing w:after="0" w:line="240" w:lineRule="auto"/>
              <w:rPr>
                <w:rFonts w:cs="Times New Roman"/>
                <w:szCs w:val="26"/>
              </w:rPr>
            </w:pPr>
            <w:r>
              <w:rPr>
                <w:rFonts w:cs="Times New Roman"/>
              </w:rPr>
              <w:t>~196 dòng</w:t>
            </w:r>
          </w:p>
        </w:tc>
        <w:tc>
          <w:tcPr>
            <w:tcW w:w="2929" w:type="dxa"/>
          </w:tcPr>
          <w:p w14:paraId="6B19FC00">
            <w:pPr>
              <w:spacing w:after="0" w:line="240" w:lineRule="auto"/>
              <w:rPr>
                <w:rFonts w:cs="Times New Roman"/>
                <w:szCs w:val="26"/>
              </w:rPr>
            </w:pPr>
            <w:r>
              <w:rPr>
                <w:rFonts w:cs="Times New Roman"/>
              </w:rPr>
              <w:t>VideoJobQueue: ThreadPoolExecutor-based async job queue, job CRUD, cleanup daemon, state machine (pending→running→done/failed)</w:t>
            </w:r>
          </w:p>
        </w:tc>
      </w:tr>
      <w:tr w14:paraId="112A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224CD1BF">
            <w:pPr>
              <w:spacing w:after="0" w:line="240" w:lineRule="auto"/>
              <w:rPr>
                <w:rFonts w:cs="Times New Roman"/>
                <w:szCs w:val="26"/>
              </w:rPr>
            </w:pPr>
            <w:r>
              <w:rPr>
                <w:rFonts w:cs="Times New Roman"/>
              </w:rPr>
              <w:t>speed_estimator.py</w:t>
            </w:r>
          </w:p>
        </w:tc>
        <w:tc>
          <w:tcPr>
            <w:tcW w:w="2929" w:type="dxa"/>
          </w:tcPr>
          <w:p w14:paraId="78175BA8">
            <w:pPr>
              <w:spacing w:after="0" w:line="240" w:lineRule="auto"/>
              <w:rPr>
                <w:rFonts w:cs="Times New Roman"/>
                <w:szCs w:val="26"/>
              </w:rPr>
            </w:pPr>
            <w:r>
              <w:rPr>
                <w:rFonts w:cs="Times New Roman"/>
              </w:rPr>
              <w:t>~280 dòng</w:t>
            </w:r>
          </w:p>
        </w:tc>
        <w:tc>
          <w:tcPr>
            <w:tcW w:w="2929" w:type="dxa"/>
          </w:tcPr>
          <w:p w14:paraId="332442FA">
            <w:pPr>
              <w:spacing w:after="0" w:line="240" w:lineRule="auto"/>
              <w:rPr>
                <w:rFonts w:cs="Times New Roman"/>
                <w:szCs w:val="26"/>
              </w:rPr>
            </w:pPr>
            <w:r>
              <w:rPr>
                <w:rFonts w:cs="Times New Roman"/>
              </w:rPr>
              <w:t>SpeedEstimator: IoU-based multi-object tracking, pixel displacement → m/s → km/h conversion, speed limit alerting</w:t>
            </w:r>
          </w:p>
        </w:tc>
      </w:tr>
      <w:tr w14:paraId="79802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1F483E04">
            <w:pPr>
              <w:spacing w:after="0" w:line="240" w:lineRule="auto"/>
              <w:rPr>
                <w:rFonts w:cs="Times New Roman"/>
                <w:szCs w:val="26"/>
              </w:rPr>
            </w:pPr>
            <w:r>
              <w:rPr>
                <w:rFonts w:cs="Times New Roman"/>
              </w:rPr>
              <w:t>congestion_detector.py</w:t>
            </w:r>
          </w:p>
        </w:tc>
        <w:tc>
          <w:tcPr>
            <w:tcW w:w="2929" w:type="dxa"/>
          </w:tcPr>
          <w:p w14:paraId="317FE4EA">
            <w:pPr>
              <w:spacing w:after="0" w:line="240" w:lineRule="auto"/>
              <w:rPr>
                <w:rFonts w:cs="Times New Roman"/>
                <w:szCs w:val="26"/>
              </w:rPr>
            </w:pPr>
            <w:r>
              <w:rPr>
                <w:rFonts w:cs="Times New Roman"/>
              </w:rPr>
              <w:t>~250 dòng</w:t>
            </w:r>
          </w:p>
        </w:tc>
        <w:tc>
          <w:tcPr>
            <w:tcW w:w="2929" w:type="dxa"/>
          </w:tcPr>
          <w:p w14:paraId="127DA719">
            <w:pPr>
              <w:spacing w:after="0" w:line="240" w:lineRule="auto"/>
              <w:rPr>
                <w:rFonts w:cs="Times New Roman"/>
                <w:szCs w:val="26"/>
              </w:rPr>
            </w:pPr>
            <w:r>
              <w:rPr>
                <w:rFonts w:cs="Times New Roman"/>
              </w:rPr>
              <w:t>CongestionDetector: ROI-based density analysis, multi-level congestion classification (free/moderate/heavy/severe)</w:t>
            </w:r>
          </w:p>
        </w:tc>
      </w:tr>
      <w:tr w14:paraId="7DCA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442B7AEA">
            <w:pPr>
              <w:spacing w:after="0" w:line="240" w:lineRule="auto"/>
              <w:rPr>
                <w:rFonts w:cs="Times New Roman"/>
                <w:szCs w:val="26"/>
              </w:rPr>
            </w:pPr>
            <w:r>
              <w:rPr>
                <w:rFonts w:cs="Times New Roman"/>
              </w:rPr>
              <w:t>incident_detector.py</w:t>
            </w:r>
          </w:p>
        </w:tc>
        <w:tc>
          <w:tcPr>
            <w:tcW w:w="2929" w:type="dxa"/>
          </w:tcPr>
          <w:p w14:paraId="53172D90">
            <w:pPr>
              <w:spacing w:after="0" w:line="240" w:lineRule="auto"/>
              <w:rPr>
                <w:rFonts w:cs="Times New Roman"/>
                <w:szCs w:val="26"/>
              </w:rPr>
            </w:pPr>
            <w:r>
              <w:rPr>
                <w:rFonts w:cs="Times New Roman"/>
              </w:rPr>
              <w:t>~420 dòng</w:t>
            </w:r>
          </w:p>
        </w:tc>
        <w:tc>
          <w:tcPr>
            <w:tcW w:w="2929" w:type="dxa"/>
          </w:tcPr>
          <w:p w14:paraId="3B3BBCE3">
            <w:pPr>
              <w:spacing w:after="0" w:line="240" w:lineRule="auto"/>
              <w:rPr>
                <w:rFonts w:cs="Times New Roman"/>
                <w:szCs w:val="26"/>
              </w:rPr>
            </w:pPr>
            <w:r>
              <w:rPr>
                <w:rFonts w:cs="Times New Roman"/>
              </w:rPr>
              <w:t>IncidentDetector: 6 loại sự cố, frame history analysis, confidence thresholding, image snapshot capture</w:t>
            </w:r>
          </w:p>
        </w:tc>
      </w:tr>
      <w:tr w14:paraId="1EBC2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4F360A79">
            <w:pPr>
              <w:spacing w:after="0" w:line="240" w:lineRule="auto"/>
              <w:rPr>
                <w:rFonts w:cs="Times New Roman"/>
                <w:szCs w:val="26"/>
              </w:rPr>
            </w:pPr>
            <w:r>
              <w:rPr>
                <w:rFonts w:cs="Times New Roman"/>
              </w:rPr>
              <w:t>alert_manager.py</w:t>
            </w:r>
          </w:p>
        </w:tc>
        <w:tc>
          <w:tcPr>
            <w:tcW w:w="2929" w:type="dxa"/>
          </w:tcPr>
          <w:p w14:paraId="673CAB95">
            <w:pPr>
              <w:spacing w:after="0" w:line="240" w:lineRule="auto"/>
              <w:rPr>
                <w:rFonts w:cs="Times New Roman"/>
                <w:szCs w:val="26"/>
              </w:rPr>
            </w:pPr>
            <w:r>
              <w:rPr>
                <w:rFonts w:cs="Times New Roman"/>
              </w:rPr>
              <w:t>~200 dòng</w:t>
            </w:r>
          </w:p>
        </w:tc>
        <w:tc>
          <w:tcPr>
            <w:tcW w:w="2929" w:type="dxa"/>
          </w:tcPr>
          <w:p w14:paraId="1D8F54FD">
            <w:pPr>
              <w:spacing w:after="0" w:line="240" w:lineRule="auto"/>
              <w:rPr>
                <w:rFonts w:cs="Times New Roman"/>
                <w:szCs w:val="26"/>
              </w:rPr>
            </w:pPr>
            <w:r>
              <w:rPr>
                <w:rFonts w:cs="Times New Roman"/>
              </w:rPr>
              <w:t>AlertManager: multi-channel (email/webhook/log) alert dispatch, deduplication, cooldown management</w:t>
            </w:r>
          </w:p>
        </w:tc>
      </w:tr>
      <w:tr w14:paraId="02DA4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33A155E5">
            <w:pPr>
              <w:spacing w:after="0" w:line="240" w:lineRule="auto"/>
              <w:rPr>
                <w:rFonts w:cs="Times New Roman"/>
                <w:szCs w:val="26"/>
              </w:rPr>
            </w:pPr>
            <w:r>
              <w:rPr>
                <w:rFonts w:cs="Times New Roman"/>
              </w:rPr>
              <w:t>analytics.py</w:t>
            </w:r>
          </w:p>
        </w:tc>
        <w:tc>
          <w:tcPr>
            <w:tcW w:w="2929" w:type="dxa"/>
          </w:tcPr>
          <w:p w14:paraId="4F690224">
            <w:pPr>
              <w:spacing w:after="0" w:line="240" w:lineRule="auto"/>
              <w:rPr>
                <w:rFonts w:cs="Times New Roman"/>
                <w:szCs w:val="26"/>
              </w:rPr>
            </w:pPr>
            <w:r>
              <w:rPr>
                <w:rFonts w:cs="Times New Roman"/>
              </w:rPr>
              <w:t>~320 dòng</w:t>
            </w:r>
          </w:p>
        </w:tc>
        <w:tc>
          <w:tcPr>
            <w:tcW w:w="2929" w:type="dxa"/>
          </w:tcPr>
          <w:p w14:paraId="0A83F1A7">
            <w:pPr>
              <w:spacing w:after="0" w:line="240" w:lineRule="auto"/>
              <w:rPr>
                <w:rFonts w:cs="Times New Roman"/>
                <w:szCs w:val="26"/>
              </w:rPr>
            </w:pPr>
            <w:r>
              <w:rPr>
                <w:rFonts w:cs="Times New Roman"/>
              </w:rPr>
              <w:t>Analytics: heatmap accumulation, line crossing counter, trajectory tracking, hourly aggregation</w:t>
            </w:r>
          </w:p>
        </w:tc>
      </w:tr>
      <w:tr w14:paraId="73C2B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0BDF5CFF">
            <w:pPr>
              <w:spacing w:after="0" w:line="240" w:lineRule="auto"/>
              <w:rPr>
                <w:rFonts w:cs="Times New Roman"/>
                <w:szCs w:val="26"/>
              </w:rPr>
            </w:pPr>
            <w:r>
              <w:rPr>
                <w:rFonts w:cs="Times New Roman"/>
              </w:rPr>
              <w:t>db.py</w:t>
            </w:r>
          </w:p>
        </w:tc>
        <w:tc>
          <w:tcPr>
            <w:tcW w:w="2929" w:type="dxa"/>
          </w:tcPr>
          <w:p w14:paraId="12FF4C87">
            <w:pPr>
              <w:spacing w:after="0" w:line="240" w:lineRule="auto"/>
              <w:rPr>
                <w:rFonts w:cs="Times New Roman"/>
                <w:szCs w:val="26"/>
              </w:rPr>
            </w:pPr>
            <w:r>
              <w:rPr>
                <w:rFonts w:cs="Times New Roman"/>
              </w:rPr>
              <w:t>~380 dòng</w:t>
            </w:r>
          </w:p>
        </w:tc>
        <w:tc>
          <w:tcPr>
            <w:tcW w:w="2929" w:type="dxa"/>
          </w:tcPr>
          <w:p w14:paraId="67278FC1">
            <w:pPr>
              <w:spacing w:after="0" w:line="240" w:lineRule="auto"/>
              <w:rPr>
                <w:rFonts w:cs="Times New Roman"/>
                <w:szCs w:val="26"/>
              </w:rPr>
            </w:pPr>
            <w:r>
              <w:rPr>
                <w:rFonts w:cs="Times New Roman"/>
              </w:rPr>
              <w:t>Database abstraction layer: PostgreSQL/SQLite dual support, schema migration, CRUD operations for detections/incidents/cameras</w:t>
            </w:r>
          </w:p>
        </w:tc>
      </w:tr>
      <w:tr w14:paraId="74077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10D8036F">
            <w:pPr>
              <w:spacing w:after="0" w:line="240" w:lineRule="auto"/>
              <w:rPr>
                <w:rFonts w:cs="Times New Roman"/>
                <w:szCs w:val="26"/>
              </w:rPr>
            </w:pPr>
            <w:r>
              <w:rPr>
                <w:rFonts w:cs="Times New Roman"/>
              </w:rPr>
              <w:t>cloud_storage.py</w:t>
            </w:r>
          </w:p>
        </w:tc>
        <w:tc>
          <w:tcPr>
            <w:tcW w:w="2929" w:type="dxa"/>
          </w:tcPr>
          <w:p w14:paraId="4A0879B0">
            <w:pPr>
              <w:spacing w:after="0" w:line="240" w:lineRule="auto"/>
              <w:rPr>
                <w:rFonts w:cs="Times New Roman"/>
                <w:szCs w:val="26"/>
              </w:rPr>
            </w:pPr>
            <w:r>
              <w:rPr>
                <w:rFonts w:cs="Times New Roman"/>
              </w:rPr>
              <w:t>~180 dòng</w:t>
            </w:r>
          </w:p>
        </w:tc>
        <w:tc>
          <w:tcPr>
            <w:tcW w:w="2929" w:type="dxa"/>
          </w:tcPr>
          <w:p w14:paraId="42312FE7">
            <w:pPr>
              <w:spacing w:after="0" w:line="240" w:lineRule="auto"/>
              <w:rPr>
                <w:rFonts w:cs="Times New Roman"/>
                <w:szCs w:val="26"/>
              </w:rPr>
            </w:pPr>
            <w:r>
              <w:rPr>
                <w:rFonts w:cs="Times New Roman"/>
              </w:rPr>
              <w:t>CloudStorage: GCS upload/download, signed URL generation, bucket management</w:t>
            </w:r>
          </w:p>
        </w:tc>
      </w:tr>
      <w:tr w14:paraId="537E5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5D94667A">
            <w:pPr>
              <w:spacing w:after="0" w:line="240" w:lineRule="auto"/>
              <w:rPr>
                <w:rFonts w:cs="Times New Roman"/>
                <w:szCs w:val="26"/>
              </w:rPr>
            </w:pPr>
            <w:r>
              <w:rPr>
                <w:rFonts w:cs="Times New Roman"/>
              </w:rPr>
              <w:t>fisheye.py</w:t>
            </w:r>
          </w:p>
        </w:tc>
        <w:tc>
          <w:tcPr>
            <w:tcW w:w="2929" w:type="dxa"/>
          </w:tcPr>
          <w:p w14:paraId="212C5088">
            <w:pPr>
              <w:spacing w:after="0" w:line="240" w:lineRule="auto"/>
              <w:rPr>
                <w:rFonts w:cs="Times New Roman"/>
                <w:szCs w:val="26"/>
              </w:rPr>
            </w:pPr>
            <w:r>
              <w:rPr>
                <w:rFonts w:cs="Times New Roman"/>
              </w:rPr>
              <w:t>~120 dòng</w:t>
            </w:r>
          </w:p>
        </w:tc>
        <w:tc>
          <w:tcPr>
            <w:tcW w:w="2929" w:type="dxa"/>
          </w:tcPr>
          <w:p w14:paraId="3C1A2EB3">
            <w:pPr>
              <w:spacing w:after="0" w:line="240" w:lineRule="auto"/>
              <w:rPr>
                <w:rFonts w:cs="Times New Roman"/>
                <w:szCs w:val="26"/>
              </w:rPr>
            </w:pPr>
            <w:r>
              <w:rPr>
                <w:rFonts w:cs="Times New Roman"/>
              </w:rPr>
              <w:t>apply_fisheye(), to_fisheye(), transform_bbox_fisheye() – core fisheye transform functions</w:t>
            </w:r>
          </w:p>
        </w:tc>
      </w:tr>
    </w:tbl>
    <w:p w14:paraId="303C8BFF">
      <w:pPr>
        <w:spacing w:line="400" w:lineRule="exact"/>
        <w:jc w:val="center"/>
        <w:rPr>
          <w:rFonts w:cs="Times New Roman"/>
          <w:szCs w:val="26"/>
        </w:rPr>
      </w:pPr>
      <w:r>
        <w:rPr>
          <w:rFonts w:cs="Times New Roman"/>
          <w:b/>
        </w:rPr>
        <w:t>Bảng 5.0. Danh sách module và chức năng trong package fisheye_demo</w:t>
      </w:r>
    </w:p>
    <w:p w14:paraId="1DD38E94">
      <w:pPr>
        <w:pStyle w:val="4"/>
        <w:spacing w:before="120" w:after="60" w:line="400" w:lineRule="exact"/>
        <w:rPr>
          <w:rFonts w:ascii="Times New Roman" w:hAnsi="Times New Roman" w:eastAsia="Times New Roman" w:cs="Times New Roman"/>
          <w:szCs w:val="26"/>
        </w:rPr>
      </w:pPr>
      <w:bookmarkStart w:id="70" w:name="_Toc230311693"/>
      <w:r>
        <w:rPr>
          <w:rFonts w:ascii="Times New Roman" w:hAnsi="Times New Roman" w:eastAsia="Times New Roman" w:cs="Times New Roman"/>
        </w:rPr>
        <w:t>5.1.2. Khởi tạo ứng dụng Flask</w:t>
      </w:r>
      <w:bookmarkEnd w:id="70"/>
    </w:p>
    <w:p w14:paraId="58118E8B">
      <w:pPr>
        <w:spacing w:after="120" w:line="400" w:lineRule="exact"/>
        <w:ind w:firstLine="709"/>
        <w:jc w:val="both"/>
        <w:rPr>
          <w:rFonts w:cs="Times New Roman"/>
          <w:szCs w:val="26"/>
        </w:rPr>
      </w:pPr>
      <w:r>
        <w:rPr>
          <w:rFonts w:cs="Times New Roman"/>
        </w:rPr>
        <w:t>Ứng dụng Flask được khởi tạo theo mô hình application factory với các bước cấu hình quan trọng:</w:t>
      </w:r>
    </w:p>
    <w:p w14:paraId="34964EFA">
      <w:pPr>
        <w:spacing w:after="120" w:line="400" w:lineRule="exact"/>
        <w:ind w:firstLine="709"/>
        <w:jc w:val="both"/>
        <w:rPr>
          <w:rFonts w:cs="Times New Roman"/>
          <w:szCs w:val="26"/>
        </w:rPr>
      </w:pPr>
      <w:r>
        <w:rPr>
          <w:rFonts w:cs="Times New Roman"/>
        </w:rPr>
        <w:t>• Tải mô hình YOLO vào bộ nhớ GPU/CPU khi khởi động (lazy loading với lock để thread-safe): model = YOLO(MODEL_PATH)</w:t>
      </w:r>
    </w:p>
    <w:p w14:paraId="0560968E">
      <w:pPr>
        <w:spacing w:after="120" w:line="400" w:lineRule="exact"/>
        <w:ind w:firstLine="709"/>
        <w:jc w:val="both"/>
        <w:rPr>
          <w:rFonts w:cs="Times New Roman"/>
          <w:szCs w:val="26"/>
        </w:rPr>
      </w:pPr>
      <w:r>
        <w:rPr>
          <w:rFonts w:cs="Times New Roman"/>
        </w:rPr>
        <w:t>• Khởi tạo VideoJobQueue với max_workers=2 và max_queue_size=10 – giới hạn đảm bảo không quá tải VRAM khi xử lý đồng thời nhiều video.</w:t>
      </w:r>
    </w:p>
    <w:p w14:paraId="657C6EDF">
      <w:pPr>
        <w:spacing w:after="120" w:line="400" w:lineRule="exact"/>
        <w:ind w:firstLine="709"/>
        <w:jc w:val="both"/>
        <w:rPr>
          <w:rFonts w:cs="Times New Roman"/>
          <w:szCs w:val="26"/>
        </w:rPr>
      </w:pPr>
      <w:r>
        <w:rPr>
          <w:rFonts w:cs="Times New Roman"/>
        </w:rPr>
        <w:t>• Khởi tạo các module analytics và incident detector (nếu được bật qua biến môi trường).</w:t>
      </w:r>
    </w:p>
    <w:p w14:paraId="71B63E12">
      <w:pPr>
        <w:spacing w:after="120" w:line="400" w:lineRule="exact"/>
        <w:ind w:firstLine="709"/>
        <w:jc w:val="both"/>
        <w:rPr>
          <w:rFonts w:cs="Times New Roman"/>
          <w:szCs w:val="26"/>
        </w:rPr>
      </w:pPr>
      <w:r>
        <w:rPr>
          <w:rFonts w:cs="Times New Roman"/>
        </w:rPr>
        <w:t>• Đăng ký blueprint cho các nhóm route (api, stream, admin).</w:t>
      </w:r>
    </w:p>
    <w:p w14:paraId="7778294E">
      <w:pPr>
        <w:spacing w:after="120" w:line="400" w:lineRule="exact"/>
        <w:ind w:firstLine="709"/>
        <w:jc w:val="both"/>
        <w:rPr>
          <w:rFonts w:cs="Times New Roman"/>
          <w:szCs w:val="26"/>
        </w:rPr>
      </w:pPr>
      <w:r>
        <w:rPr>
          <w:rFonts w:cs="Times New Roman"/>
        </w:rPr>
        <w:t>• Cấu hình CORS, logging, file upload limits (MAX_CONTENT_LENGTH=500MB).</w:t>
      </w:r>
    </w:p>
    <w:p w14:paraId="57D57D69">
      <w:pPr>
        <w:pStyle w:val="4"/>
        <w:spacing w:before="120" w:after="60" w:line="400" w:lineRule="exact"/>
        <w:rPr>
          <w:rFonts w:ascii="Times New Roman" w:hAnsi="Times New Roman" w:eastAsia="Times New Roman" w:cs="Times New Roman"/>
          <w:szCs w:val="26"/>
        </w:rPr>
      </w:pPr>
      <w:bookmarkStart w:id="71" w:name="_Toc230311694"/>
      <w:r>
        <w:rPr>
          <w:rFonts w:ascii="Times New Roman" w:hAnsi="Times New Roman" w:eastAsia="Times New Roman" w:cs="Times New Roman"/>
        </w:rPr>
        <w:t>5.1.3. Xử lý concurrent requests</w:t>
      </w:r>
      <w:bookmarkEnd w:id="71"/>
    </w:p>
    <w:p w14:paraId="34390A86">
      <w:pPr>
        <w:spacing w:after="120" w:line="400" w:lineRule="exact"/>
        <w:ind w:firstLine="709"/>
        <w:jc w:val="both"/>
        <w:rPr>
          <w:rFonts w:cs="Times New Roman"/>
          <w:szCs w:val="26"/>
        </w:rPr>
      </w:pPr>
      <w:r>
        <w:rPr>
          <w:rFonts w:cs="Times New Roman"/>
        </w:rPr>
        <w:t>Flask mặc định là single-threaded. Để xử lý concurrent requests trong production, ứng dụng sử dụng Gunicorn với cấu hình:</w:t>
      </w:r>
    </w:p>
    <w:p w14:paraId="0B55874E">
      <w:pPr>
        <w:spacing w:before="80" w:after="80" w:line="400" w:lineRule="exact"/>
        <w:ind w:left="567"/>
        <w:rPr>
          <w:rFonts w:cs="Times New Roman"/>
          <w:szCs w:val="26"/>
        </w:rPr>
      </w:pPr>
      <w:r>
        <w:rPr>
          <w:rFonts w:cs="Times New Roman"/>
        </w:rPr>
        <w:t>gunicorn --workers 4 --threads 2 --worker-class gthread \</w:t>
      </w:r>
      <w:r>
        <w:rPr>
          <w:rFonts w:cs="Times New Roman"/>
        </w:rPr>
        <w:br w:type="textWrapping"/>
      </w:r>
      <w:r>
        <w:rPr>
          <w:rFonts w:cs="Times New Roman"/>
        </w:rPr>
        <w:t xml:space="preserve">         --bind 0.0.0.0:5000 --timeout 120 \</w:t>
      </w:r>
      <w:r>
        <w:rPr>
          <w:rFonts w:cs="Times New Roman"/>
        </w:rPr>
        <w:br w:type="textWrapping"/>
      </w:r>
      <w:r>
        <w:rPr>
          <w:rFonts w:cs="Times New Roman"/>
        </w:rPr>
        <w:t xml:space="preserve">         'fisheye_demo.app:create_app()'</w:t>
      </w:r>
    </w:p>
    <w:p w14:paraId="6B347FE5">
      <w:pPr>
        <w:spacing w:after="120" w:line="400" w:lineRule="exact"/>
        <w:ind w:firstLine="709"/>
        <w:jc w:val="both"/>
        <w:rPr>
          <w:rFonts w:cs="Times New Roman"/>
          <w:szCs w:val="26"/>
        </w:rPr>
      </w:pPr>
      <w:r>
        <w:rPr>
          <w:rFonts w:cs="Times New Roman"/>
        </w:rPr>
        <w:t>Trong môi trường development, Flask chạy với threaded=True. Model YOLO được bảo vệ bởi threading.Lock() khi inference để tránh race condition trên GPU.</w:t>
      </w:r>
    </w:p>
    <w:p w14:paraId="581B55BF">
      <w:pPr>
        <w:pStyle w:val="3"/>
        <w:spacing w:before="160" w:after="80" w:line="400" w:lineRule="exact"/>
        <w:rPr>
          <w:rFonts w:ascii="Times New Roman" w:hAnsi="Times New Roman" w:eastAsia="Times New Roman" w:cs="Times New Roman"/>
        </w:rPr>
      </w:pPr>
      <w:bookmarkStart w:id="72" w:name="_Toc230311695"/>
      <w:r>
        <w:rPr>
          <w:rFonts w:ascii="Times New Roman" w:hAnsi="Times New Roman" w:eastAsia="Times New Roman" w:cs="Times New Roman"/>
        </w:rPr>
        <w:t>5.2. Module ước lượng tốc độ phương tiện (SpeedEstimator)</w:t>
      </w:r>
      <w:bookmarkEnd w:id="72"/>
    </w:p>
    <w:p w14:paraId="2BB56D69">
      <w:pPr>
        <w:pStyle w:val="4"/>
        <w:spacing w:before="120" w:after="60" w:line="400" w:lineRule="exact"/>
        <w:rPr>
          <w:rFonts w:ascii="Times New Roman" w:hAnsi="Times New Roman" w:eastAsia="Times New Roman" w:cs="Times New Roman"/>
          <w:szCs w:val="26"/>
        </w:rPr>
      </w:pPr>
      <w:bookmarkStart w:id="73" w:name="_Toc230311696"/>
      <w:r>
        <w:rPr>
          <w:rFonts w:ascii="Times New Roman" w:hAnsi="Times New Roman" w:eastAsia="Times New Roman" w:cs="Times New Roman"/>
        </w:rPr>
        <w:t>5.2.1. Nguyên lý theo dõi IoU</w:t>
      </w:r>
      <w:bookmarkEnd w:id="73"/>
    </w:p>
    <w:p w14:paraId="6A3313A2">
      <w:pPr>
        <w:spacing w:after="120" w:line="400" w:lineRule="exact"/>
        <w:ind w:firstLine="709"/>
        <w:jc w:val="both"/>
        <w:rPr>
          <w:rFonts w:cs="Times New Roman"/>
          <w:szCs w:val="26"/>
        </w:rPr>
      </w:pPr>
      <w:r>
        <w:rPr>
          <w:rFonts w:cs="Times New Roman"/>
        </w:rPr>
        <w:t>SpeedEstimator sử dụng thuật toán theo dõi dựa trên IoU (Intersection over Union) để liên kết các detection giữa các frame liên tiếp, sau đó tính tốc độ từ độ dịch chuyển của tâm bbox. Ưu điểm của phương pháp này so với SORT/DeepSORT là đơn giản, không cần mô hình re-ID bổ sung, phù hợp với camera overhead-view nơi các phương tiện ít thay đổi hướng đột ngột.</w:t>
      </w:r>
    </w:p>
    <w:p w14:paraId="44851A6C">
      <w:pPr>
        <w:spacing w:after="120" w:line="400" w:lineRule="exact"/>
        <w:ind w:firstLine="709"/>
        <w:jc w:val="both"/>
        <w:rPr>
          <w:rFonts w:cs="Times New Roman"/>
          <w:szCs w:val="26"/>
        </w:rPr>
      </w:pPr>
      <w:r>
        <w:rPr>
          <w:rFonts w:cs="Times New Roman"/>
        </w:rPr>
        <w:t>Thuật toán theo dõi IoU:</w:t>
      </w:r>
    </w:p>
    <w:p w14:paraId="415382A4">
      <w:pPr>
        <w:spacing w:after="120" w:line="400" w:lineRule="exact"/>
        <w:ind w:firstLine="709"/>
        <w:jc w:val="both"/>
        <w:rPr>
          <w:rFonts w:cs="Times New Roman"/>
          <w:szCs w:val="26"/>
        </w:rPr>
      </w:pPr>
      <w:r>
        <w:rPr>
          <w:rFonts w:cs="Times New Roman"/>
        </w:rPr>
        <w:t xml:space="preserve">  Frame t: Danh sách các detection D_t = {(bbox_i, class_i, conf_i)}.</w:t>
      </w:r>
    </w:p>
    <w:p w14:paraId="3BC7AC83">
      <w:pPr>
        <w:spacing w:after="120" w:line="400" w:lineRule="exact"/>
        <w:ind w:firstLine="709"/>
        <w:jc w:val="both"/>
        <w:rPr>
          <w:rFonts w:cs="Times New Roman"/>
          <w:szCs w:val="26"/>
        </w:rPr>
      </w:pPr>
      <w:r>
        <w:rPr>
          <w:rFonts w:cs="Times New Roman"/>
        </w:rPr>
        <w:t xml:space="preserve">  Frame t+1: Tính ma trận IoU giữa tất cả cặp (d_t, d_{t+1}).</w:t>
      </w:r>
    </w:p>
    <w:p w14:paraId="7631FCBF">
      <w:pPr>
        <w:spacing w:after="120" w:line="400" w:lineRule="exact"/>
        <w:ind w:firstLine="709"/>
        <w:jc w:val="both"/>
        <w:rPr>
          <w:rFonts w:cs="Times New Roman"/>
          <w:szCs w:val="26"/>
        </w:rPr>
      </w:pPr>
      <w:r>
        <w:rPr>
          <w:rFonts w:cs="Times New Roman"/>
        </w:rPr>
        <w:t xml:space="preserve">  Hungarian matching: Tìm assignment tối ưu tối đa hóa tổng IoU, với ràng buộc IoU_threshold = 0,3 (track chỉ được cập nhật khi IoU ≥ 0,3).</w:t>
      </w:r>
    </w:p>
    <w:p w14:paraId="76BA1F73">
      <w:pPr>
        <w:spacing w:after="120" w:line="400" w:lineRule="exact"/>
        <w:ind w:firstLine="709"/>
        <w:jc w:val="both"/>
        <w:rPr>
          <w:rFonts w:cs="Times New Roman"/>
          <w:szCs w:val="26"/>
        </w:rPr>
      </w:pPr>
      <w:r>
        <w:rPr>
          <w:rFonts w:cs="Times New Roman"/>
        </w:rPr>
        <w:t xml:space="preserve">  Unmatched detections → new tracks (gán track_id mới).</w:t>
      </w:r>
    </w:p>
    <w:p w14:paraId="5D55668D">
      <w:pPr>
        <w:spacing w:after="120" w:line="400" w:lineRule="exact"/>
        <w:ind w:firstLine="709"/>
        <w:jc w:val="both"/>
        <w:rPr>
          <w:rFonts w:cs="Times New Roman"/>
          <w:szCs w:val="26"/>
        </w:rPr>
      </w:pPr>
      <w:r>
        <w:rPr>
          <w:rFonts w:cs="Times New Roman"/>
        </w:rPr>
        <w:t xml:space="preserve">  Unmatched tracks → tracks bị mất (xóa sau max_age=5 frame).</w:t>
      </w:r>
    </w:p>
    <w:p w14:paraId="304C1F18">
      <w:pPr>
        <w:pStyle w:val="4"/>
        <w:spacing w:before="120" w:after="60" w:line="400" w:lineRule="exact"/>
        <w:rPr>
          <w:rFonts w:ascii="Times New Roman" w:hAnsi="Times New Roman" w:eastAsia="Times New Roman" w:cs="Times New Roman"/>
          <w:szCs w:val="26"/>
        </w:rPr>
      </w:pPr>
      <w:bookmarkStart w:id="74" w:name="_Toc230311697"/>
      <w:r>
        <w:rPr>
          <w:rFonts w:ascii="Times New Roman" w:hAnsi="Times New Roman" w:eastAsia="Times New Roman" w:cs="Times New Roman"/>
        </w:rPr>
        <w:t>5.2.2. Chuyển đổi pixel displacement → tốc độ km/h</w:t>
      </w:r>
      <w:bookmarkEnd w:id="74"/>
    </w:p>
    <w:p w14:paraId="73519676">
      <w:pPr>
        <w:spacing w:after="120" w:line="400" w:lineRule="exact"/>
        <w:ind w:firstLine="709"/>
        <w:jc w:val="both"/>
        <w:rPr>
          <w:rFonts w:cs="Times New Roman"/>
          <w:szCs w:val="26"/>
        </w:rPr>
      </w:pPr>
      <w:r>
        <w:rPr>
          <w:rFonts w:cs="Times New Roman"/>
        </w:rPr>
        <w:t>Sau khi có displacement Δ(cx, cy) của tâm bbox giữa hai frame liên tiếp, tốc độ được tính theo công thức:</w:t>
      </w:r>
    </w:p>
    <w:p w14:paraId="1C06164B">
      <w:pPr>
        <w:spacing w:line="400" w:lineRule="exact"/>
        <w:jc w:val="center"/>
        <w:rPr>
          <w:rFonts w:cs="Times New Roman"/>
          <w:szCs w:val="26"/>
        </w:rPr>
      </w:pPr>
      <w:r>
        <w:rPr>
          <w:rFonts w:cs="Times New Roman"/>
          <w:b/>
        </w:rPr>
        <w:t>v (m/s) = √(Δcx² + Δcy²) · (1/pixels_per_meter) · fps</w:t>
      </w:r>
    </w:p>
    <w:p w14:paraId="3092049A">
      <w:pPr>
        <w:spacing w:line="400" w:lineRule="exact"/>
        <w:jc w:val="center"/>
        <w:rPr>
          <w:rFonts w:cs="Times New Roman"/>
          <w:szCs w:val="26"/>
        </w:rPr>
      </w:pPr>
      <w:r>
        <w:rPr>
          <w:rFonts w:cs="Times New Roman"/>
          <w:b/>
        </w:rPr>
        <w:t>v (km/h) = v (m/s) × 3.6</w:t>
      </w:r>
    </w:p>
    <w:p w14:paraId="6CC75B1D">
      <w:pPr>
        <w:spacing w:after="120" w:line="400" w:lineRule="exact"/>
        <w:ind w:firstLine="709"/>
        <w:jc w:val="both"/>
        <w:rPr>
          <w:rFonts w:cs="Times New Roman"/>
          <w:szCs w:val="26"/>
        </w:rPr>
      </w:pPr>
      <w:r>
        <w:rPr>
          <w:rFonts w:cs="Times New Roman"/>
        </w:rPr>
        <w:t>pixels_per_meter là tham số hiệu chỉnh (calibration) tùy thuộc vào độ cao và tiêu cự của camera, mặc định = 8.0 pixels/m trong đề tài. Hiệu chỉnh fisheye_correction=True áp dụng hệ số bù trừ biến dạng hướng kính: tốc độ ở vùng biên ảnh được nhân thêm hệ số (r_distorted/r_norm) để bù cho việc pixel ở biên fisheye 'dài' hơn so với thực tế.</w:t>
      </w:r>
    </w:p>
    <w:p w14:paraId="36FF5934">
      <w:pPr>
        <w:spacing w:after="120" w:line="400" w:lineRule="exact"/>
        <w:ind w:firstLine="709"/>
        <w:jc w:val="both"/>
        <w:rPr>
          <w:rFonts w:cs="Times New Roman"/>
          <w:szCs w:val="26"/>
        </w:rPr>
      </w:pPr>
      <w:r>
        <w:rPr>
          <w:rFonts w:cs="Times New Roman"/>
        </w:rPr>
        <w:t>Tốc độ được làm mượt bằng bộ lọc trung bình trượt 5 frame để loại bỏ nhiễu giật (jitter) từ detection không ổn định. Cảnh báo vượt tốc được phát khi v &gt; speed_limit_kmh (mặc định 60 km/h).</w:t>
      </w:r>
    </w:p>
    <w:p w14:paraId="7D0DE87E">
      <w:pPr>
        <w:spacing w:line="400" w:lineRule="exact"/>
        <w:jc w:val="center"/>
        <w:rPr>
          <w:rFonts w:cs="Times New Roman"/>
          <w:szCs w:val="26"/>
        </w:rPr>
      </w:pPr>
    </w:p>
    <w:p w14:paraId="199D2A5A">
      <w:pPr>
        <w:jc w:val="center"/>
        <w:rPr>
          <w:rFonts w:cs="Times New Roman"/>
          <w:szCs w:val="26"/>
        </w:rPr>
      </w:pPr>
      <w:r>
        <w:rPr>
          <w:rFonts w:cs="Times New Roman"/>
        </w:rPr>
        <w:drawing>
          <wp:inline distT="0" distB="0" distL="0" distR="0">
            <wp:extent cx="4679950" cy="29025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4"/>
                    <a:stretch>
                      <a:fillRect/>
                    </a:stretch>
                  </pic:blipFill>
                  <pic:spPr>
                    <a:xfrm>
                      <a:off x="0" y="0"/>
                      <a:ext cx="4680000" cy="2902785"/>
                    </a:xfrm>
                    <a:prstGeom prst="rect">
                      <a:avLst/>
                    </a:prstGeom>
                  </pic:spPr>
                </pic:pic>
              </a:graphicData>
            </a:graphic>
          </wp:inline>
        </w:drawing>
      </w:r>
    </w:p>
    <w:p w14:paraId="3D6E8CD9">
      <w:pPr>
        <w:jc w:val="center"/>
        <w:rPr>
          <w:rFonts w:cs="Times New Roman"/>
          <w:szCs w:val="26"/>
        </w:rPr>
      </w:pPr>
      <w:r>
        <w:rPr>
          <w:rFonts w:cs="Times New Roman"/>
          <w:i/>
          <w:szCs w:val="24"/>
        </w:rPr>
        <w:t>Hình 5.1. Minh họa kết quả ước lượng tốc độ phương tiện trên ảnh fisheye</w:t>
      </w:r>
    </w:p>
    <w:p w14:paraId="551E259E">
      <w:pPr>
        <w:pStyle w:val="3"/>
        <w:spacing w:before="160" w:after="80" w:line="400" w:lineRule="exact"/>
        <w:rPr>
          <w:rFonts w:ascii="Times New Roman" w:hAnsi="Times New Roman" w:eastAsia="Times New Roman" w:cs="Times New Roman"/>
        </w:rPr>
      </w:pPr>
      <w:bookmarkStart w:id="75" w:name="_Toc230311698"/>
      <w:r>
        <w:rPr>
          <w:rFonts w:ascii="Times New Roman" w:hAnsi="Times New Roman" w:eastAsia="Times New Roman" w:cs="Times New Roman"/>
        </w:rPr>
        <w:t>5.3. Module phát hiện tắc nghẽn giao thông (CongestionDetector)</w:t>
      </w:r>
      <w:bookmarkEnd w:id="75"/>
    </w:p>
    <w:p w14:paraId="0095EE80">
      <w:pPr>
        <w:pStyle w:val="4"/>
        <w:spacing w:before="120" w:after="60" w:line="400" w:lineRule="exact"/>
        <w:rPr>
          <w:rFonts w:ascii="Times New Roman" w:hAnsi="Times New Roman" w:eastAsia="Times New Roman" w:cs="Times New Roman"/>
          <w:szCs w:val="26"/>
        </w:rPr>
      </w:pPr>
      <w:bookmarkStart w:id="76" w:name="_Toc230311699"/>
      <w:r>
        <w:rPr>
          <w:rFonts w:ascii="Times New Roman" w:hAnsi="Times New Roman" w:eastAsia="Times New Roman" w:cs="Times New Roman"/>
        </w:rPr>
        <w:t>5.3.1. Phương pháp phân tích mật độ ROI</w:t>
      </w:r>
      <w:bookmarkEnd w:id="76"/>
    </w:p>
    <w:p w14:paraId="12EB5EA6">
      <w:pPr>
        <w:spacing w:after="120" w:line="400" w:lineRule="exact"/>
        <w:ind w:firstLine="709"/>
        <w:jc w:val="both"/>
        <w:rPr>
          <w:rFonts w:cs="Times New Roman"/>
          <w:szCs w:val="26"/>
        </w:rPr>
      </w:pPr>
      <w:r>
        <w:rPr>
          <w:rFonts w:cs="Times New Roman"/>
        </w:rPr>
        <w:t>CongestionDetector phân tích mức độ tắc nghẽn dựa trên mật độ phương tiện trong các vùng quan tâm (ROI – Region of Interest) được định nghĩa trước. Mỗi ROI được đặc trưng bởi:</w:t>
      </w:r>
    </w:p>
    <w:p w14:paraId="6A9AB7FB">
      <w:pPr>
        <w:spacing w:after="120" w:line="400" w:lineRule="exact"/>
        <w:ind w:firstLine="709"/>
        <w:jc w:val="both"/>
        <w:rPr>
          <w:rFonts w:cs="Times New Roman"/>
          <w:szCs w:val="26"/>
        </w:rPr>
      </w:pPr>
      <w:r>
        <w:rPr>
          <w:rFonts w:cs="Times New Roman"/>
        </w:rPr>
        <w:t>• Tọa độ hình chữ nhật chuẩn hóa (x1, y1, x2, y2) ∈ [0, 1]²</w:t>
      </w:r>
    </w:p>
    <w:p w14:paraId="4C910DEF">
      <w:pPr>
        <w:spacing w:after="120" w:line="400" w:lineRule="exact"/>
        <w:ind w:firstLine="709"/>
        <w:jc w:val="both"/>
        <w:rPr>
          <w:rFonts w:cs="Times New Roman"/>
          <w:szCs w:val="26"/>
        </w:rPr>
      </w:pPr>
      <w:r>
        <w:rPr>
          <w:rFonts w:cs="Times New Roman"/>
        </w:rPr>
        <w:t>• Sức chứa tối đa (capacity): số phương tiện tối đa có thể chứa mà không tắc nghẽn</w:t>
      </w:r>
    </w:p>
    <w:p w14:paraId="73D061A3">
      <w:pPr>
        <w:spacing w:after="120" w:line="400" w:lineRule="exact"/>
        <w:ind w:firstLine="709"/>
        <w:jc w:val="both"/>
        <w:rPr>
          <w:rFonts w:cs="Times New Roman"/>
          <w:szCs w:val="26"/>
        </w:rPr>
      </w:pPr>
      <w:r>
        <w:rPr>
          <w:rFonts w:cs="Times New Roman"/>
        </w:rPr>
        <w:t>• Loại ROI: 'full_frame' (toàn ảnh), 'intersection' (khu vực nút giao), hoặc custom</w:t>
      </w:r>
    </w:p>
    <w:p w14:paraId="1C3EA5ED">
      <w:pPr>
        <w:spacing w:after="120" w:line="400" w:lineRule="exact"/>
        <w:ind w:firstLine="709"/>
        <w:jc w:val="both"/>
        <w:rPr>
          <w:rFonts w:cs="Times New Roman"/>
          <w:szCs w:val="26"/>
        </w:rPr>
      </w:pPr>
      <w:r>
        <w:rPr>
          <w:rFonts w:cs="Times New Roman"/>
        </w:rPr>
        <w:t>Mức độ tắc nghẽn được tính toán dựa trên tỷ lệ density = count/capacity, và phân thành 4 mức:</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66885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2A702461">
            <w:pPr>
              <w:spacing w:after="0" w:line="240" w:lineRule="auto"/>
              <w:rPr>
                <w:rFonts w:cs="Times New Roman"/>
                <w:szCs w:val="26"/>
              </w:rPr>
            </w:pPr>
            <w:r>
              <w:rPr>
                <w:rFonts w:cs="Times New Roman"/>
                <w:b/>
              </w:rPr>
              <w:t>Mức độ</w:t>
            </w:r>
          </w:p>
        </w:tc>
        <w:tc>
          <w:tcPr>
            <w:tcW w:w="2929" w:type="dxa"/>
          </w:tcPr>
          <w:p w14:paraId="2B306851">
            <w:pPr>
              <w:spacing w:after="0" w:line="240" w:lineRule="auto"/>
              <w:rPr>
                <w:rFonts w:cs="Times New Roman"/>
                <w:szCs w:val="26"/>
              </w:rPr>
            </w:pPr>
            <w:r>
              <w:rPr>
                <w:rFonts w:cs="Times New Roman"/>
                <w:b/>
              </w:rPr>
              <w:t>Điều kiện</w:t>
            </w:r>
          </w:p>
        </w:tc>
        <w:tc>
          <w:tcPr>
            <w:tcW w:w="2929" w:type="dxa"/>
          </w:tcPr>
          <w:p w14:paraId="7B1EC569">
            <w:pPr>
              <w:spacing w:after="0" w:line="240" w:lineRule="auto"/>
              <w:rPr>
                <w:rFonts w:cs="Times New Roman"/>
                <w:szCs w:val="26"/>
              </w:rPr>
            </w:pPr>
            <w:r>
              <w:rPr>
                <w:rFonts w:cs="Times New Roman"/>
                <w:b/>
              </w:rPr>
              <w:t>Ý nghĩa</w:t>
            </w:r>
          </w:p>
        </w:tc>
      </w:tr>
      <w:tr w14:paraId="5ABB0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16E9770C">
            <w:pPr>
              <w:spacing w:after="0" w:line="240" w:lineRule="auto"/>
              <w:rPr>
                <w:rFonts w:cs="Times New Roman"/>
                <w:szCs w:val="26"/>
              </w:rPr>
            </w:pPr>
            <w:r>
              <w:rPr>
                <w:rFonts w:cs="Times New Roman"/>
              </w:rPr>
              <w:t>FREE (thông thoáng)</w:t>
            </w:r>
          </w:p>
        </w:tc>
        <w:tc>
          <w:tcPr>
            <w:tcW w:w="2929" w:type="dxa"/>
          </w:tcPr>
          <w:p w14:paraId="1588D656">
            <w:pPr>
              <w:spacing w:after="0" w:line="240" w:lineRule="auto"/>
              <w:rPr>
                <w:rFonts w:cs="Times New Roman"/>
                <w:szCs w:val="26"/>
              </w:rPr>
            </w:pPr>
            <w:r>
              <w:rPr>
                <w:rFonts w:cs="Times New Roman"/>
              </w:rPr>
              <w:t>density &lt; 0.3</w:t>
            </w:r>
          </w:p>
        </w:tc>
        <w:tc>
          <w:tcPr>
            <w:tcW w:w="2929" w:type="dxa"/>
          </w:tcPr>
          <w:p w14:paraId="3D9365F4">
            <w:pPr>
              <w:spacing w:after="0" w:line="240" w:lineRule="auto"/>
              <w:rPr>
                <w:rFonts w:cs="Times New Roman"/>
                <w:szCs w:val="26"/>
              </w:rPr>
            </w:pPr>
            <w:r>
              <w:rPr>
                <w:rFonts w:cs="Times New Roman"/>
              </w:rPr>
              <w:t>Luồng giao thông bình thường</w:t>
            </w:r>
          </w:p>
        </w:tc>
      </w:tr>
      <w:tr w14:paraId="69E89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54990C32">
            <w:pPr>
              <w:spacing w:after="0" w:line="240" w:lineRule="auto"/>
              <w:rPr>
                <w:rFonts w:cs="Times New Roman"/>
                <w:szCs w:val="26"/>
              </w:rPr>
            </w:pPr>
            <w:r>
              <w:rPr>
                <w:rFonts w:cs="Times New Roman"/>
              </w:rPr>
              <w:t>MODERATE (vừa phải)</w:t>
            </w:r>
          </w:p>
        </w:tc>
        <w:tc>
          <w:tcPr>
            <w:tcW w:w="2929" w:type="dxa"/>
          </w:tcPr>
          <w:p w14:paraId="0E75B1D5">
            <w:pPr>
              <w:spacing w:after="0" w:line="240" w:lineRule="auto"/>
              <w:rPr>
                <w:rFonts w:cs="Times New Roman"/>
                <w:szCs w:val="26"/>
              </w:rPr>
            </w:pPr>
            <w:r>
              <w:rPr>
                <w:rFonts w:cs="Times New Roman"/>
              </w:rPr>
              <w:t>0.3 ≤ density &lt; 0.6</w:t>
            </w:r>
          </w:p>
        </w:tc>
        <w:tc>
          <w:tcPr>
            <w:tcW w:w="2929" w:type="dxa"/>
          </w:tcPr>
          <w:p w14:paraId="5433FFC9">
            <w:pPr>
              <w:spacing w:after="0" w:line="240" w:lineRule="auto"/>
              <w:rPr>
                <w:rFonts w:cs="Times New Roman"/>
                <w:szCs w:val="26"/>
              </w:rPr>
            </w:pPr>
            <w:r>
              <w:rPr>
                <w:rFonts w:cs="Times New Roman"/>
              </w:rPr>
              <w:t>Lưu lượng trung bình, không cần can thiệp</w:t>
            </w:r>
          </w:p>
        </w:tc>
      </w:tr>
      <w:tr w14:paraId="16BDA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1C4871BE">
            <w:pPr>
              <w:spacing w:after="0" w:line="240" w:lineRule="auto"/>
              <w:rPr>
                <w:rFonts w:cs="Times New Roman"/>
                <w:szCs w:val="26"/>
              </w:rPr>
            </w:pPr>
            <w:r>
              <w:rPr>
                <w:rFonts w:cs="Times New Roman"/>
              </w:rPr>
              <w:t>HEAVY (nặng)</w:t>
            </w:r>
          </w:p>
        </w:tc>
        <w:tc>
          <w:tcPr>
            <w:tcW w:w="2929" w:type="dxa"/>
          </w:tcPr>
          <w:p w14:paraId="224044D1">
            <w:pPr>
              <w:spacing w:after="0" w:line="240" w:lineRule="auto"/>
              <w:rPr>
                <w:rFonts w:cs="Times New Roman"/>
                <w:szCs w:val="26"/>
              </w:rPr>
            </w:pPr>
            <w:r>
              <w:rPr>
                <w:rFonts w:cs="Times New Roman"/>
              </w:rPr>
              <w:t>0.6 ≤ density &lt; 0.9</w:t>
            </w:r>
          </w:p>
        </w:tc>
        <w:tc>
          <w:tcPr>
            <w:tcW w:w="2929" w:type="dxa"/>
          </w:tcPr>
          <w:p w14:paraId="169CC1A6">
            <w:pPr>
              <w:spacing w:after="0" w:line="240" w:lineRule="auto"/>
              <w:rPr>
                <w:rFonts w:cs="Times New Roman"/>
                <w:szCs w:val="26"/>
              </w:rPr>
            </w:pPr>
            <w:r>
              <w:rPr>
                <w:rFonts w:cs="Times New Roman"/>
              </w:rPr>
              <w:t>Tắc nghẽn cục bộ, cần chú ý</w:t>
            </w:r>
          </w:p>
        </w:tc>
      </w:tr>
      <w:tr w14:paraId="2B8DF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tcPr>
          <w:p w14:paraId="04DDA9B9">
            <w:pPr>
              <w:spacing w:after="0" w:line="240" w:lineRule="auto"/>
              <w:rPr>
                <w:rFonts w:cs="Times New Roman"/>
                <w:szCs w:val="26"/>
              </w:rPr>
            </w:pPr>
            <w:r>
              <w:rPr>
                <w:rFonts w:cs="Times New Roman"/>
              </w:rPr>
              <w:t>SEVERE (nghiêm trọng)</w:t>
            </w:r>
          </w:p>
        </w:tc>
        <w:tc>
          <w:tcPr>
            <w:tcW w:w="2929" w:type="dxa"/>
          </w:tcPr>
          <w:p w14:paraId="46C4C8EB">
            <w:pPr>
              <w:spacing w:after="0" w:line="240" w:lineRule="auto"/>
              <w:rPr>
                <w:rFonts w:cs="Times New Roman"/>
                <w:szCs w:val="26"/>
              </w:rPr>
            </w:pPr>
            <w:r>
              <w:rPr>
                <w:rFonts w:cs="Times New Roman"/>
              </w:rPr>
              <w:t>density ≥ 0.9</w:t>
            </w:r>
          </w:p>
        </w:tc>
        <w:tc>
          <w:tcPr>
            <w:tcW w:w="2929" w:type="dxa"/>
          </w:tcPr>
          <w:p w14:paraId="065CA762">
            <w:pPr>
              <w:spacing w:after="0" w:line="240" w:lineRule="auto"/>
              <w:rPr>
                <w:rFonts w:cs="Times New Roman"/>
                <w:szCs w:val="26"/>
              </w:rPr>
            </w:pPr>
            <w:r>
              <w:rPr>
                <w:rFonts w:cs="Times New Roman"/>
              </w:rPr>
              <w:t>Tắc nghẽn nghiêm trọng, cần can thiệp ngay</w:t>
            </w:r>
          </w:p>
        </w:tc>
      </w:tr>
    </w:tbl>
    <w:p w14:paraId="0132644C">
      <w:pPr>
        <w:spacing w:line="400" w:lineRule="exact"/>
        <w:jc w:val="center"/>
        <w:rPr>
          <w:rFonts w:cs="Times New Roman"/>
          <w:szCs w:val="26"/>
        </w:rPr>
      </w:pPr>
      <w:r>
        <w:rPr>
          <w:rFonts w:cs="Times New Roman"/>
          <w:b/>
        </w:rPr>
        <w:t>Bảng 5.0b. Bốn mức độ tắc nghẽn giao thông</w:t>
      </w:r>
    </w:p>
    <w:p w14:paraId="053E7966">
      <w:pPr>
        <w:pStyle w:val="4"/>
        <w:spacing w:before="120" w:after="60" w:line="400" w:lineRule="exact"/>
        <w:rPr>
          <w:rFonts w:ascii="Times New Roman" w:hAnsi="Times New Roman" w:eastAsia="Times New Roman" w:cs="Times New Roman"/>
          <w:szCs w:val="26"/>
        </w:rPr>
      </w:pPr>
      <w:bookmarkStart w:id="77" w:name="_Toc230311700"/>
      <w:r>
        <w:rPr>
          <w:rFonts w:ascii="Times New Roman" w:hAnsi="Times New Roman" w:eastAsia="Times New Roman" w:cs="Times New Roman"/>
        </w:rPr>
        <w:t>5.3.2. Hiển thị trực quan</w:t>
      </w:r>
      <w:bookmarkEnd w:id="77"/>
    </w:p>
    <w:p w14:paraId="48C403F7">
      <w:pPr>
        <w:spacing w:after="120" w:line="400" w:lineRule="exact"/>
        <w:ind w:firstLine="709"/>
        <w:jc w:val="both"/>
        <w:rPr>
          <w:rFonts w:cs="Times New Roman"/>
          <w:szCs w:val="26"/>
        </w:rPr>
      </w:pPr>
      <w:r>
        <w:rPr>
          <w:rFonts w:cs="Times New Roman"/>
        </w:rPr>
        <w:t>Kết quả phân tích tắc nghẽn được overlay lên ảnh/video thông qua hàm annotate_congestion_on_frame():</w:t>
      </w:r>
    </w:p>
    <w:p w14:paraId="22D8EBC3">
      <w:pPr>
        <w:spacing w:after="120" w:line="400" w:lineRule="exact"/>
        <w:ind w:firstLine="709"/>
        <w:jc w:val="both"/>
        <w:rPr>
          <w:rFonts w:cs="Times New Roman"/>
          <w:szCs w:val="26"/>
        </w:rPr>
      </w:pPr>
      <w:r>
        <w:rPr>
          <w:rFonts w:cs="Times New Roman"/>
        </w:rPr>
        <w:t>• Vẽ hình chữ nhật bán trong suốt trên mỗi ROI với màu sắc theo mức độ: xanh lá (FREE) → vàng (MODERATE) → cam (HEAVY) → đỏ (SEVERE).</w:t>
      </w:r>
    </w:p>
    <w:p w14:paraId="76D967EF">
      <w:pPr>
        <w:spacing w:after="120" w:line="400" w:lineRule="exact"/>
        <w:ind w:firstLine="709"/>
        <w:jc w:val="both"/>
        <w:rPr>
          <w:rFonts w:cs="Times New Roman"/>
          <w:szCs w:val="26"/>
        </w:rPr>
      </w:pPr>
      <w:r>
        <w:rPr>
          <w:rFonts w:cs="Times New Roman"/>
        </w:rPr>
        <w:t>• Hiển thị text: tên ROI, số lượng phương tiện hiện tại / capacity, tỷ lệ % và mức độ tắc nghẽn.</w:t>
      </w:r>
    </w:p>
    <w:p w14:paraId="0D7542B3">
      <w:pPr>
        <w:spacing w:after="120" w:line="400" w:lineRule="exact"/>
        <w:ind w:firstLine="709"/>
        <w:jc w:val="both"/>
        <w:rPr>
          <w:rFonts w:cs="Times New Roman"/>
          <w:szCs w:val="26"/>
        </w:rPr>
      </w:pPr>
      <w:r>
        <w:rPr>
          <w:rFonts w:cs="Times New Roman"/>
        </w:rPr>
        <w:t>• Dashboard overlay ở góc trên ảnh: tổng hợp mật độ theo từng ROI, kèm thanh tiến trình (progress bar) trực quan.</w:t>
      </w:r>
    </w:p>
    <w:p w14:paraId="668C7EB4">
      <w:pPr>
        <w:spacing w:line="400" w:lineRule="exact"/>
        <w:jc w:val="center"/>
        <w:rPr>
          <w:rFonts w:cs="Times New Roman"/>
          <w:szCs w:val="26"/>
        </w:rPr>
      </w:pPr>
    </w:p>
    <w:p w14:paraId="36E5A9A4">
      <w:pPr>
        <w:jc w:val="center"/>
        <w:rPr>
          <w:rFonts w:cs="Times New Roman"/>
          <w:szCs w:val="26"/>
        </w:rPr>
      </w:pPr>
      <w:r>
        <w:rPr>
          <w:rFonts w:cs="Times New Roman"/>
        </w:rPr>
        <w:drawing>
          <wp:inline distT="0" distB="0" distL="0" distR="0">
            <wp:extent cx="4679950" cy="2552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1"/>
                    <a:stretch>
                      <a:fillRect/>
                    </a:stretch>
                  </pic:blipFill>
                  <pic:spPr>
                    <a:xfrm>
                      <a:off x="0" y="0"/>
                      <a:ext cx="4680000" cy="2552727"/>
                    </a:xfrm>
                    <a:prstGeom prst="rect">
                      <a:avLst/>
                    </a:prstGeom>
                  </pic:spPr>
                </pic:pic>
              </a:graphicData>
            </a:graphic>
          </wp:inline>
        </w:drawing>
      </w:r>
    </w:p>
    <w:p w14:paraId="23A9C1C9">
      <w:pPr>
        <w:jc w:val="center"/>
        <w:rPr>
          <w:rFonts w:cs="Times New Roman"/>
          <w:szCs w:val="26"/>
        </w:rPr>
      </w:pPr>
      <w:r>
        <w:rPr>
          <w:rFonts w:cs="Times New Roman"/>
          <w:i/>
          <w:szCs w:val="24"/>
        </w:rPr>
        <w:t>Hình 5.2. Heatmap mật độ giao thông và bản đồ tắc nghẽn theo ROI</w:t>
      </w:r>
    </w:p>
    <w:p w14:paraId="427C0141">
      <w:pPr>
        <w:pStyle w:val="3"/>
        <w:spacing w:before="160" w:after="80" w:line="400" w:lineRule="exact"/>
        <w:rPr>
          <w:rFonts w:ascii="Times New Roman" w:hAnsi="Times New Roman" w:eastAsia="Times New Roman" w:cs="Times New Roman"/>
        </w:rPr>
      </w:pPr>
      <w:bookmarkStart w:id="78" w:name="_Toc230311701"/>
      <w:r>
        <w:rPr>
          <w:rFonts w:ascii="Times New Roman" w:hAnsi="Times New Roman" w:eastAsia="Times New Roman" w:cs="Times New Roman"/>
        </w:rPr>
        <w:t>5.4. Module phát hiện sự cố giao thông (IncidentDetector)</w:t>
      </w:r>
      <w:bookmarkEnd w:id="78"/>
    </w:p>
    <w:p w14:paraId="2A48EE29">
      <w:pPr>
        <w:pStyle w:val="4"/>
        <w:spacing w:before="120" w:after="60" w:line="400" w:lineRule="exact"/>
        <w:rPr>
          <w:rFonts w:ascii="Times New Roman" w:hAnsi="Times New Roman" w:eastAsia="Times New Roman" w:cs="Times New Roman"/>
          <w:szCs w:val="26"/>
        </w:rPr>
      </w:pPr>
      <w:bookmarkStart w:id="79" w:name="_Toc230311702"/>
      <w:r>
        <w:rPr>
          <w:rFonts w:ascii="Times New Roman" w:hAnsi="Times New Roman" w:eastAsia="Times New Roman" w:cs="Times New Roman"/>
        </w:rPr>
        <w:t>5.4.1. Sáu loại sự cố được phát hiện</w:t>
      </w:r>
      <w:bookmarkEnd w:id="79"/>
    </w:p>
    <w:p w14:paraId="4AE562AD">
      <w:pPr>
        <w:spacing w:after="120" w:line="400" w:lineRule="exact"/>
        <w:ind w:firstLine="709"/>
        <w:jc w:val="both"/>
        <w:rPr>
          <w:rFonts w:cs="Times New Roman"/>
          <w:szCs w:val="26"/>
        </w:rPr>
      </w:pPr>
      <w:r>
        <w:rPr>
          <w:rFonts w:cs="Times New Roman"/>
        </w:rPr>
        <w:t>IncidentDetector theo dõi lịch sử detection theo thời gian và áp dụng các quy tắc dựa trên kiến thức chuyên ngành để phát hiện 6 loại sự cố:</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7"/>
        <w:gridCol w:w="2043"/>
        <w:gridCol w:w="2672"/>
        <w:gridCol w:w="2102"/>
      </w:tblGrid>
      <w:tr w14:paraId="2108F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5D076123">
            <w:pPr>
              <w:spacing w:after="0" w:line="240" w:lineRule="auto"/>
              <w:rPr>
                <w:rFonts w:cs="Times New Roman"/>
                <w:szCs w:val="26"/>
              </w:rPr>
            </w:pPr>
            <w:r>
              <w:rPr>
                <w:rFonts w:cs="Times New Roman"/>
                <w:b/>
              </w:rPr>
              <w:t>Loại sự cố</w:t>
            </w:r>
          </w:p>
        </w:tc>
        <w:tc>
          <w:tcPr>
            <w:tcW w:w="2197" w:type="dxa"/>
          </w:tcPr>
          <w:p w14:paraId="7F2650D4">
            <w:pPr>
              <w:spacing w:after="0" w:line="240" w:lineRule="auto"/>
              <w:rPr>
                <w:rFonts w:cs="Times New Roman"/>
                <w:szCs w:val="26"/>
              </w:rPr>
            </w:pPr>
            <w:r>
              <w:rPr>
                <w:rFonts w:cs="Times New Roman"/>
                <w:b/>
              </w:rPr>
              <w:t>Tên hiển thị</w:t>
            </w:r>
          </w:p>
        </w:tc>
        <w:tc>
          <w:tcPr>
            <w:tcW w:w="2197" w:type="dxa"/>
          </w:tcPr>
          <w:p w14:paraId="7BF7E267">
            <w:pPr>
              <w:spacing w:after="0" w:line="240" w:lineRule="auto"/>
              <w:rPr>
                <w:rFonts w:cs="Times New Roman"/>
                <w:szCs w:val="26"/>
              </w:rPr>
            </w:pPr>
            <w:r>
              <w:rPr>
                <w:rFonts w:cs="Times New Roman"/>
                <w:b/>
              </w:rPr>
              <w:t>Điều kiện phát hiện</w:t>
            </w:r>
          </w:p>
        </w:tc>
        <w:tc>
          <w:tcPr>
            <w:tcW w:w="2197" w:type="dxa"/>
          </w:tcPr>
          <w:p w14:paraId="6FB58054">
            <w:pPr>
              <w:spacing w:after="0" w:line="240" w:lineRule="auto"/>
              <w:rPr>
                <w:rFonts w:cs="Times New Roman"/>
                <w:szCs w:val="26"/>
              </w:rPr>
            </w:pPr>
            <w:r>
              <w:rPr>
                <w:rFonts w:cs="Times New Roman"/>
                <w:b/>
              </w:rPr>
              <w:t>Mức độ</w:t>
            </w:r>
          </w:p>
        </w:tc>
      </w:tr>
      <w:tr w14:paraId="55808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70809337">
            <w:pPr>
              <w:spacing w:after="0" w:line="240" w:lineRule="auto"/>
              <w:rPr>
                <w:rFonts w:cs="Times New Roman"/>
                <w:szCs w:val="26"/>
              </w:rPr>
            </w:pPr>
            <w:r>
              <w:rPr>
                <w:rFonts w:cs="Times New Roman"/>
              </w:rPr>
              <w:t>collision</w:t>
            </w:r>
          </w:p>
        </w:tc>
        <w:tc>
          <w:tcPr>
            <w:tcW w:w="2197" w:type="dxa"/>
          </w:tcPr>
          <w:p w14:paraId="0F9C9454">
            <w:pPr>
              <w:spacing w:after="0" w:line="240" w:lineRule="auto"/>
              <w:rPr>
                <w:rFonts w:cs="Times New Roman"/>
                <w:szCs w:val="26"/>
              </w:rPr>
            </w:pPr>
            <w:r>
              <w:rPr>
                <w:rFonts w:cs="Times New Roman"/>
              </w:rPr>
              <w:t>Va chạm giữa phương tiện</w:t>
            </w:r>
          </w:p>
        </w:tc>
        <w:tc>
          <w:tcPr>
            <w:tcW w:w="2197" w:type="dxa"/>
          </w:tcPr>
          <w:p w14:paraId="04F30B00">
            <w:pPr>
              <w:spacing w:after="0" w:line="240" w:lineRule="auto"/>
              <w:rPr>
                <w:rFonts w:cs="Times New Roman"/>
                <w:szCs w:val="26"/>
              </w:rPr>
            </w:pPr>
            <w:r>
              <w:rPr>
                <w:rFonts w:cs="Times New Roman"/>
              </w:rPr>
              <w:t>IoU giữa 2 bbox vượt ngưỡng collision_iou_threshold (0.15) trong ≥2 frame; tốc độ tiếp cận &gt; 10 km/h</w:t>
            </w:r>
          </w:p>
        </w:tc>
        <w:tc>
          <w:tcPr>
            <w:tcW w:w="2197" w:type="dxa"/>
          </w:tcPr>
          <w:p w14:paraId="7AF9A01D">
            <w:pPr>
              <w:spacing w:after="0" w:line="240" w:lineRule="auto"/>
              <w:rPr>
                <w:rFonts w:cs="Times New Roman"/>
                <w:szCs w:val="26"/>
              </w:rPr>
            </w:pPr>
            <w:r>
              <w:rPr>
                <w:rFonts w:cs="Times New Roman"/>
              </w:rPr>
              <w:t>Nghiêm trọng (HIGH)</w:t>
            </w:r>
          </w:p>
        </w:tc>
      </w:tr>
      <w:tr w14:paraId="3C626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3E486987">
            <w:pPr>
              <w:spacing w:after="0" w:line="240" w:lineRule="auto"/>
              <w:rPr>
                <w:rFonts w:cs="Times New Roman"/>
                <w:szCs w:val="26"/>
              </w:rPr>
            </w:pPr>
            <w:r>
              <w:rPr>
                <w:rFonts w:cs="Times New Roman"/>
              </w:rPr>
              <w:t>stopped_vehicle</w:t>
            </w:r>
          </w:p>
        </w:tc>
        <w:tc>
          <w:tcPr>
            <w:tcW w:w="2197" w:type="dxa"/>
          </w:tcPr>
          <w:p w14:paraId="7B05262C">
            <w:pPr>
              <w:spacing w:after="0" w:line="240" w:lineRule="auto"/>
              <w:rPr>
                <w:rFonts w:cs="Times New Roman"/>
                <w:szCs w:val="26"/>
              </w:rPr>
            </w:pPr>
            <w:r>
              <w:rPr>
                <w:rFonts w:cs="Times New Roman"/>
              </w:rPr>
              <w:t>Phương tiện dừng bất thường</w:t>
            </w:r>
          </w:p>
        </w:tc>
        <w:tc>
          <w:tcPr>
            <w:tcW w:w="2197" w:type="dxa"/>
          </w:tcPr>
          <w:p w14:paraId="0F9666CA">
            <w:pPr>
              <w:spacing w:after="0" w:line="240" w:lineRule="auto"/>
              <w:rPr>
                <w:rFonts w:cs="Times New Roman"/>
                <w:szCs w:val="26"/>
              </w:rPr>
            </w:pPr>
            <w:r>
              <w:rPr>
                <w:rFonts w:cs="Times New Roman"/>
              </w:rPr>
              <w:t>Phương tiện không di chuyển (displacement &lt; 3px/frame) trong ≥5 giây tại vị trí không phải bãi đỗ xe</w:t>
            </w:r>
          </w:p>
        </w:tc>
        <w:tc>
          <w:tcPr>
            <w:tcW w:w="2197" w:type="dxa"/>
          </w:tcPr>
          <w:p w14:paraId="17F21027">
            <w:pPr>
              <w:spacing w:after="0" w:line="240" w:lineRule="auto"/>
              <w:rPr>
                <w:rFonts w:cs="Times New Roman"/>
                <w:szCs w:val="26"/>
              </w:rPr>
            </w:pPr>
            <w:r>
              <w:rPr>
                <w:rFonts w:cs="Times New Roman"/>
              </w:rPr>
              <w:t>Trung bình (MEDIUM)</w:t>
            </w:r>
          </w:p>
        </w:tc>
      </w:tr>
      <w:tr w14:paraId="26646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262BA60D">
            <w:pPr>
              <w:spacing w:after="0" w:line="240" w:lineRule="auto"/>
              <w:rPr>
                <w:rFonts w:cs="Times New Roman"/>
                <w:szCs w:val="26"/>
              </w:rPr>
            </w:pPr>
            <w:r>
              <w:rPr>
                <w:rFonts w:cs="Times New Roman"/>
              </w:rPr>
              <w:t>wrong_way</w:t>
            </w:r>
          </w:p>
        </w:tc>
        <w:tc>
          <w:tcPr>
            <w:tcW w:w="2197" w:type="dxa"/>
          </w:tcPr>
          <w:p w14:paraId="738E170A">
            <w:pPr>
              <w:spacing w:after="0" w:line="240" w:lineRule="auto"/>
              <w:rPr>
                <w:rFonts w:cs="Times New Roman"/>
                <w:szCs w:val="26"/>
              </w:rPr>
            </w:pPr>
            <w:r>
              <w:rPr>
                <w:rFonts w:cs="Times New Roman"/>
              </w:rPr>
              <w:t>Phương tiện đi ngược chiều</w:t>
            </w:r>
          </w:p>
        </w:tc>
        <w:tc>
          <w:tcPr>
            <w:tcW w:w="2197" w:type="dxa"/>
          </w:tcPr>
          <w:p w14:paraId="2D16BE10">
            <w:pPr>
              <w:spacing w:after="0" w:line="240" w:lineRule="auto"/>
              <w:rPr>
                <w:rFonts w:cs="Times New Roman"/>
                <w:szCs w:val="26"/>
              </w:rPr>
            </w:pPr>
            <w:r>
              <w:rPr>
                <w:rFonts w:cs="Times New Roman"/>
              </w:rPr>
              <w:t>Hướng di chuyển (vector velocity) ngược với hướng dòng chảy giao thông đã học được từ dữ liệu lịch sử</w:t>
            </w:r>
          </w:p>
        </w:tc>
        <w:tc>
          <w:tcPr>
            <w:tcW w:w="2197" w:type="dxa"/>
          </w:tcPr>
          <w:p w14:paraId="5C864726">
            <w:pPr>
              <w:spacing w:after="0" w:line="240" w:lineRule="auto"/>
              <w:rPr>
                <w:rFonts w:cs="Times New Roman"/>
                <w:szCs w:val="26"/>
              </w:rPr>
            </w:pPr>
            <w:r>
              <w:rPr>
                <w:rFonts w:cs="Times New Roman"/>
              </w:rPr>
              <w:t>Nghiêm trọng (HIGH)</w:t>
            </w:r>
          </w:p>
        </w:tc>
      </w:tr>
      <w:tr w14:paraId="2EE9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74C6CDCE">
            <w:pPr>
              <w:spacing w:after="0" w:line="240" w:lineRule="auto"/>
              <w:rPr>
                <w:rFonts w:cs="Times New Roman"/>
                <w:szCs w:val="26"/>
              </w:rPr>
            </w:pPr>
            <w:r>
              <w:rPr>
                <w:rFonts w:cs="Times New Roman"/>
              </w:rPr>
              <w:t>fallen_object</w:t>
            </w:r>
          </w:p>
        </w:tc>
        <w:tc>
          <w:tcPr>
            <w:tcW w:w="2197" w:type="dxa"/>
          </w:tcPr>
          <w:p w14:paraId="09D253EC">
            <w:pPr>
              <w:spacing w:after="0" w:line="240" w:lineRule="auto"/>
              <w:rPr>
                <w:rFonts w:cs="Times New Roman"/>
                <w:szCs w:val="26"/>
              </w:rPr>
            </w:pPr>
            <w:r>
              <w:rPr>
                <w:rFonts w:cs="Times New Roman"/>
              </w:rPr>
              <w:t>Vật cản/vật thể rơi trên đường</w:t>
            </w:r>
          </w:p>
        </w:tc>
        <w:tc>
          <w:tcPr>
            <w:tcW w:w="2197" w:type="dxa"/>
          </w:tcPr>
          <w:p w14:paraId="64EA306A">
            <w:pPr>
              <w:spacing w:after="0" w:line="240" w:lineRule="auto"/>
              <w:rPr>
                <w:rFonts w:cs="Times New Roman"/>
                <w:szCs w:val="26"/>
              </w:rPr>
            </w:pPr>
            <w:r>
              <w:rPr>
                <w:rFonts w:cs="Times New Roman"/>
              </w:rPr>
              <w:t>Xuất hiện detection tĩnh (static) không thuộc lớp phương tiện, duy trì ≥3 giây trên mặt đường</w:t>
            </w:r>
          </w:p>
        </w:tc>
        <w:tc>
          <w:tcPr>
            <w:tcW w:w="2197" w:type="dxa"/>
          </w:tcPr>
          <w:p w14:paraId="07504EBE">
            <w:pPr>
              <w:spacing w:after="0" w:line="240" w:lineRule="auto"/>
              <w:rPr>
                <w:rFonts w:cs="Times New Roman"/>
                <w:szCs w:val="26"/>
              </w:rPr>
            </w:pPr>
            <w:r>
              <w:rPr>
                <w:rFonts w:cs="Times New Roman"/>
              </w:rPr>
              <w:t>Trung bình (MEDIUM)</w:t>
            </w:r>
          </w:p>
        </w:tc>
      </w:tr>
      <w:tr w14:paraId="2B213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502BEF91">
            <w:pPr>
              <w:spacing w:after="0" w:line="240" w:lineRule="auto"/>
              <w:rPr>
                <w:rFonts w:cs="Times New Roman"/>
                <w:szCs w:val="26"/>
              </w:rPr>
            </w:pPr>
            <w:r>
              <w:rPr>
                <w:rFonts w:cs="Times New Roman"/>
              </w:rPr>
              <w:t>pedestrian_danger</w:t>
            </w:r>
          </w:p>
        </w:tc>
        <w:tc>
          <w:tcPr>
            <w:tcW w:w="2197" w:type="dxa"/>
          </w:tcPr>
          <w:p w14:paraId="40926E69">
            <w:pPr>
              <w:spacing w:after="0" w:line="240" w:lineRule="auto"/>
              <w:rPr>
                <w:rFonts w:cs="Times New Roman"/>
                <w:szCs w:val="26"/>
              </w:rPr>
            </w:pPr>
            <w:r>
              <w:rPr>
                <w:rFonts w:cs="Times New Roman"/>
              </w:rPr>
              <w:t>Người đi bộ trong nguy hiểm</w:t>
            </w:r>
          </w:p>
        </w:tc>
        <w:tc>
          <w:tcPr>
            <w:tcW w:w="2197" w:type="dxa"/>
          </w:tcPr>
          <w:p w14:paraId="4CA278BA">
            <w:pPr>
              <w:spacing w:after="0" w:line="240" w:lineRule="auto"/>
              <w:rPr>
                <w:rFonts w:cs="Times New Roman"/>
                <w:szCs w:val="26"/>
              </w:rPr>
            </w:pPr>
            <w:r>
              <w:rPr>
                <w:rFonts w:cs="Times New Roman"/>
              </w:rPr>
              <w:t>Khoảng cách giữa bbox Pedestrian và bbox phương tiện &lt; min_safe_distance, phương tiện đang di chuyển &gt; 5 km/h</w:t>
            </w:r>
          </w:p>
        </w:tc>
        <w:tc>
          <w:tcPr>
            <w:tcW w:w="2197" w:type="dxa"/>
          </w:tcPr>
          <w:p w14:paraId="0FFE5575">
            <w:pPr>
              <w:spacing w:after="0" w:line="240" w:lineRule="auto"/>
              <w:rPr>
                <w:rFonts w:cs="Times New Roman"/>
                <w:szCs w:val="26"/>
              </w:rPr>
            </w:pPr>
            <w:r>
              <w:rPr>
                <w:rFonts w:cs="Times New Roman"/>
              </w:rPr>
              <w:t>Nghiêm trọng (HIGH)</w:t>
            </w:r>
          </w:p>
        </w:tc>
      </w:tr>
      <w:tr w14:paraId="4BBBD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tcPr>
          <w:p w14:paraId="33CE536A">
            <w:pPr>
              <w:spacing w:after="0" w:line="240" w:lineRule="auto"/>
              <w:rPr>
                <w:rFonts w:cs="Times New Roman"/>
                <w:szCs w:val="26"/>
              </w:rPr>
            </w:pPr>
            <w:r>
              <w:rPr>
                <w:rFonts w:cs="Times New Roman"/>
              </w:rPr>
              <w:t>unusual_pattern</w:t>
            </w:r>
          </w:p>
        </w:tc>
        <w:tc>
          <w:tcPr>
            <w:tcW w:w="2197" w:type="dxa"/>
          </w:tcPr>
          <w:p w14:paraId="0D62C59B">
            <w:pPr>
              <w:spacing w:after="0" w:line="240" w:lineRule="auto"/>
              <w:rPr>
                <w:rFonts w:cs="Times New Roman"/>
                <w:szCs w:val="26"/>
              </w:rPr>
            </w:pPr>
            <w:r>
              <w:rPr>
                <w:rFonts w:cs="Times New Roman"/>
              </w:rPr>
              <w:t>Bất thường giao thông</w:t>
            </w:r>
          </w:p>
        </w:tc>
        <w:tc>
          <w:tcPr>
            <w:tcW w:w="2197" w:type="dxa"/>
          </w:tcPr>
          <w:p w14:paraId="21437259">
            <w:pPr>
              <w:spacing w:after="0" w:line="240" w:lineRule="auto"/>
              <w:rPr>
                <w:rFonts w:cs="Times New Roman"/>
                <w:szCs w:val="26"/>
              </w:rPr>
            </w:pPr>
            <w:r>
              <w:rPr>
                <w:rFonts w:cs="Times New Roman"/>
              </w:rPr>
              <w:t>Thay đổi đột ngột về mật độ hoặc tốc độ trung bình vượt 2σ so với baseline rolling window 10 phút</w:t>
            </w:r>
          </w:p>
        </w:tc>
        <w:tc>
          <w:tcPr>
            <w:tcW w:w="2197" w:type="dxa"/>
          </w:tcPr>
          <w:p w14:paraId="33868C29">
            <w:pPr>
              <w:spacing w:after="0" w:line="240" w:lineRule="auto"/>
              <w:rPr>
                <w:rFonts w:cs="Times New Roman"/>
                <w:szCs w:val="26"/>
              </w:rPr>
            </w:pPr>
            <w:r>
              <w:rPr>
                <w:rFonts w:cs="Times New Roman"/>
              </w:rPr>
              <w:t>Thấp (LOW)</w:t>
            </w:r>
          </w:p>
        </w:tc>
      </w:tr>
    </w:tbl>
    <w:p w14:paraId="7FBABBDD">
      <w:pPr>
        <w:spacing w:line="400" w:lineRule="exact"/>
        <w:jc w:val="center"/>
        <w:rPr>
          <w:rFonts w:cs="Times New Roman"/>
          <w:szCs w:val="26"/>
        </w:rPr>
      </w:pPr>
      <w:r>
        <w:rPr>
          <w:rFonts w:cs="Times New Roman"/>
          <w:b/>
        </w:rPr>
        <w:t>Bảng 5.2. Sáu loại sự cố được phát hiện bởi IncidentDetector</w:t>
      </w:r>
    </w:p>
    <w:p w14:paraId="39C6088B">
      <w:pPr>
        <w:pStyle w:val="4"/>
        <w:spacing w:before="120" w:after="60" w:line="400" w:lineRule="exact"/>
        <w:rPr>
          <w:rFonts w:ascii="Times New Roman" w:hAnsi="Times New Roman" w:eastAsia="Times New Roman" w:cs="Times New Roman"/>
          <w:szCs w:val="26"/>
        </w:rPr>
      </w:pPr>
      <w:bookmarkStart w:id="80" w:name="_Toc230311703"/>
      <w:r>
        <w:rPr>
          <w:rFonts w:ascii="Times New Roman" w:hAnsi="Times New Roman" w:eastAsia="Times New Roman" w:cs="Times New Roman"/>
        </w:rPr>
        <w:t>5.4.2. Cơ chế tránh cảnh báo trùng lặp</w:t>
      </w:r>
      <w:bookmarkEnd w:id="80"/>
    </w:p>
    <w:p w14:paraId="7D428EB0">
      <w:pPr>
        <w:spacing w:after="120" w:line="400" w:lineRule="exact"/>
        <w:ind w:firstLine="709"/>
        <w:jc w:val="both"/>
        <w:rPr>
          <w:rFonts w:cs="Times New Roman"/>
          <w:szCs w:val="26"/>
        </w:rPr>
      </w:pPr>
      <w:r>
        <w:rPr>
          <w:rFonts w:cs="Times New Roman"/>
        </w:rPr>
        <w:t>Để tránh gửi quá nhiều cảnh báo cho cùng một sự cố, IncidentDetector triển khai cơ chế deduplication:</w:t>
      </w:r>
    </w:p>
    <w:p w14:paraId="7D69001A">
      <w:pPr>
        <w:spacing w:after="120" w:line="400" w:lineRule="exact"/>
        <w:ind w:firstLine="709"/>
        <w:jc w:val="both"/>
        <w:rPr>
          <w:rFonts w:cs="Times New Roman"/>
          <w:szCs w:val="26"/>
        </w:rPr>
      </w:pPr>
      <w:r>
        <w:rPr>
          <w:rFonts w:cs="Times New Roman"/>
        </w:rPr>
        <w:t>• Mỗi sự cố được gán một incident_id duy nhất dựa trên (camera_id, incident_type, spatial_location_hash).</w:t>
      </w:r>
    </w:p>
    <w:p w14:paraId="4035E38D">
      <w:pPr>
        <w:spacing w:after="120" w:line="400" w:lineRule="exact"/>
        <w:ind w:firstLine="709"/>
        <w:jc w:val="both"/>
        <w:rPr>
          <w:rFonts w:cs="Times New Roman"/>
          <w:szCs w:val="26"/>
        </w:rPr>
      </w:pPr>
      <w:r>
        <w:rPr>
          <w:rFonts w:cs="Times New Roman"/>
        </w:rPr>
        <w:t>• Cooldown period: Sau khi phát hiện và báo cáo một sự cố, sự cố cùng loại tại cùng vị trí không được báo cáo lại trong cooldown_seconds = 30 giây.</w:t>
      </w:r>
    </w:p>
    <w:p w14:paraId="6E6766AC">
      <w:pPr>
        <w:spacing w:after="120" w:line="400" w:lineRule="exact"/>
        <w:ind w:firstLine="709"/>
        <w:jc w:val="both"/>
        <w:rPr>
          <w:rFonts w:cs="Times New Roman"/>
          <w:szCs w:val="26"/>
        </w:rPr>
      </w:pPr>
      <w:r>
        <w:rPr>
          <w:rFonts w:cs="Times New Roman"/>
        </w:rPr>
        <w:t>• Merge logic: Các sự cố cùng loại xảy ra trong vòng 2 giây và có spatial overlap &gt; 50% được merge thành một sự cố duy nhất.</w:t>
      </w:r>
    </w:p>
    <w:p w14:paraId="0FDAB525">
      <w:pPr>
        <w:spacing w:after="120" w:line="400" w:lineRule="exact"/>
        <w:ind w:firstLine="709"/>
        <w:jc w:val="both"/>
        <w:rPr>
          <w:rFonts w:cs="Times New Roman"/>
          <w:szCs w:val="26"/>
        </w:rPr>
      </w:pPr>
      <w:r>
        <w:rPr>
          <w:rFonts w:cs="Times New Roman"/>
        </w:rPr>
        <w:t>• Snapshot: Mỗi sự cố lưu một frame_rgb tại thời điểm phát hiện, được encode thành base64 và trả về trong API response.</w:t>
      </w:r>
    </w:p>
    <w:p w14:paraId="54640C34">
      <w:pPr>
        <w:spacing w:line="400" w:lineRule="exact"/>
        <w:jc w:val="center"/>
        <w:rPr>
          <w:rFonts w:cs="Times New Roman"/>
          <w:szCs w:val="26"/>
        </w:rPr>
      </w:pPr>
    </w:p>
    <w:p w14:paraId="1D3516D6">
      <w:pPr>
        <w:jc w:val="center"/>
        <w:rPr>
          <w:rFonts w:cs="Times New Roman"/>
          <w:szCs w:val="26"/>
        </w:rPr>
      </w:pPr>
      <w:r>
        <w:rPr>
          <w:rFonts w:cs="Times New Roman"/>
        </w:rPr>
        <w:drawing>
          <wp:inline distT="0" distB="0" distL="0" distR="0">
            <wp:extent cx="4679950" cy="37947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5"/>
                    <a:stretch>
                      <a:fillRect/>
                    </a:stretch>
                  </pic:blipFill>
                  <pic:spPr>
                    <a:xfrm>
                      <a:off x="0" y="0"/>
                      <a:ext cx="4680000" cy="3794870"/>
                    </a:xfrm>
                    <a:prstGeom prst="rect">
                      <a:avLst/>
                    </a:prstGeom>
                  </pic:spPr>
                </pic:pic>
              </a:graphicData>
            </a:graphic>
          </wp:inline>
        </w:drawing>
      </w:r>
    </w:p>
    <w:p w14:paraId="18B9D175">
      <w:pPr>
        <w:jc w:val="center"/>
        <w:rPr>
          <w:rFonts w:cs="Times New Roman"/>
          <w:szCs w:val="26"/>
        </w:rPr>
      </w:pPr>
      <w:r>
        <w:rPr>
          <w:rFonts w:cs="Times New Roman"/>
          <w:i/>
          <w:szCs w:val="24"/>
        </w:rPr>
        <w:t>Hình 5.3. Phát hiện sự cố: va chạm và phương tiện dừng bất thường</w:t>
      </w:r>
    </w:p>
    <w:p w14:paraId="2BA53472">
      <w:pPr>
        <w:pStyle w:val="3"/>
        <w:spacing w:before="160" w:after="80" w:line="400" w:lineRule="exact"/>
        <w:rPr>
          <w:rFonts w:ascii="Times New Roman" w:hAnsi="Times New Roman" w:eastAsia="Times New Roman" w:cs="Times New Roman"/>
        </w:rPr>
      </w:pPr>
      <w:bookmarkStart w:id="81" w:name="_Toc230311704"/>
      <w:r>
        <w:rPr>
          <w:rFonts w:ascii="Times New Roman" w:hAnsi="Times New Roman" w:eastAsia="Times New Roman" w:cs="Times New Roman"/>
        </w:rPr>
        <w:t>5.5. Module cảnh báo đa kênh (AlertManager)</w:t>
      </w:r>
      <w:bookmarkEnd w:id="81"/>
    </w:p>
    <w:p w14:paraId="7BD9C311">
      <w:pPr>
        <w:pStyle w:val="4"/>
        <w:spacing w:before="120" w:after="60" w:line="400" w:lineRule="exact"/>
        <w:rPr>
          <w:rFonts w:ascii="Times New Roman" w:hAnsi="Times New Roman" w:eastAsia="Times New Roman" w:cs="Times New Roman"/>
          <w:szCs w:val="26"/>
        </w:rPr>
      </w:pPr>
      <w:bookmarkStart w:id="82" w:name="_Toc230311705"/>
      <w:r>
        <w:rPr>
          <w:rFonts w:ascii="Times New Roman" w:hAnsi="Times New Roman" w:eastAsia="Times New Roman" w:cs="Times New Roman"/>
        </w:rPr>
        <w:t>5.5.1. Kiến trúc cảnh báo</w:t>
      </w:r>
      <w:bookmarkEnd w:id="82"/>
    </w:p>
    <w:p w14:paraId="6C1D5238">
      <w:pPr>
        <w:spacing w:after="120" w:line="400" w:lineRule="exact"/>
        <w:ind w:firstLine="709"/>
        <w:jc w:val="both"/>
        <w:rPr>
          <w:rFonts w:cs="Times New Roman"/>
          <w:szCs w:val="26"/>
        </w:rPr>
      </w:pPr>
      <w:r>
        <w:rPr>
          <w:rFonts w:cs="Times New Roman"/>
        </w:rPr>
        <w:t>AlertManager được thiết kế theo pattern Observer/Strategy, cho phép thêm kênh cảnh báo mới mà không thay đổi logic core:</w:t>
      </w:r>
    </w:p>
    <w:p w14:paraId="3BE80FAD">
      <w:pPr>
        <w:spacing w:after="120" w:line="400" w:lineRule="exact"/>
        <w:ind w:firstLine="709"/>
        <w:jc w:val="both"/>
        <w:rPr>
          <w:rFonts w:cs="Times New Roman"/>
          <w:szCs w:val="26"/>
        </w:rPr>
      </w:pPr>
      <w:r>
        <w:rPr>
          <w:rFonts w:cs="Times New Roman"/>
        </w:rPr>
        <w:t>• Email (SMTP): Gửi email HTML có format tốt với thông tin sự cố, ảnh đính kèm và liên kết xem chi tiết. Sử dụng smtplib với TLS.</w:t>
      </w:r>
    </w:p>
    <w:p w14:paraId="50AE37E3">
      <w:pPr>
        <w:spacing w:after="120" w:line="400" w:lineRule="exact"/>
        <w:ind w:firstLine="709"/>
        <w:jc w:val="both"/>
        <w:rPr>
          <w:rFonts w:cs="Times New Roman"/>
          <w:szCs w:val="26"/>
        </w:rPr>
      </w:pPr>
      <w:r>
        <w:rPr>
          <w:rFonts w:cs="Times New Roman"/>
        </w:rPr>
        <w:t>• Webhook (HTTP POST): Gửi JSON payload đến URL được cấu hình trước (tích hợp với Slack, Teams, hoặc hệ thống quản lý sự cố bên ngoài).</w:t>
      </w:r>
    </w:p>
    <w:p w14:paraId="46A2E9B7">
      <w:pPr>
        <w:spacing w:after="120" w:line="400" w:lineRule="exact"/>
        <w:ind w:firstLine="709"/>
        <w:jc w:val="both"/>
        <w:rPr>
          <w:rFonts w:cs="Times New Roman"/>
          <w:szCs w:val="26"/>
        </w:rPr>
      </w:pPr>
      <w:r>
        <w:rPr>
          <w:rFonts w:cs="Times New Roman"/>
        </w:rPr>
        <w:t>• Log file: Ghi log có cấu trúc (JSON Lines format) vào file, phục vụ audit trail và phân tích sau sự kiện.</w:t>
      </w:r>
    </w:p>
    <w:p w14:paraId="72ECDAAF">
      <w:pPr>
        <w:spacing w:after="120" w:line="400" w:lineRule="exact"/>
        <w:ind w:firstLine="709"/>
        <w:jc w:val="both"/>
        <w:rPr>
          <w:rFonts w:cs="Times New Roman"/>
          <w:szCs w:val="26"/>
        </w:rPr>
      </w:pPr>
      <w:r>
        <w:rPr>
          <w:rFonts w:cs="Times New Roman"/>
        </w:rPr>
        <w:t>• Database: Lưu mỗi alert vào bảng alerts trong CSDL kèm status (sent/failed).</w:t>
      </w:r>
    </w:p>
    <w:p w14:paraId="038E572D">
      <w:pPr>
        <w:pStyle w:val="4"/>
        <w:spacing w:before="120" w:after="60" w:line="400" w:lineRule="exact"/>
        <w:rPr>
          <w:rFonts w:ascii="Times New Roman" w:hAnsi="Times New Roman" w:eastAsia="Times New Roman" w:cs="Times New Roman"/>
          <w:szCs w:val="26"/>
        </w:rPr>
      </w:pPr>
      <w:bookmarkStart w:id="83" w:name="_Toc230311706"/>
      <w:r>
        <w:rPr>
          <w:rFonts w:ascii="Times New Roman" w:hAnsi="Times New Roman" w:eastAsia="Times New Roman" w:cs="Times New Roman"/>
        </w:rPr>
        <w:t>5.5.2. Cấu hình và mức độ ưu tiên</w:t>
      </w:r>
      <w:bookmarkEnd w:id="83"/>
    </w:p>
    <w:p w14:paraId="06B30689">
      <w:pPr>
        <w:spacing w:after="120" w:line="400" w:lineRule="exact"/>
        <w:ind w:firstLine="709"/>
        <w:jc w:val="both"/>
        <w:rPr>
          <w:rFonts w:cs="Times New Roman"/>
          <w:szCs w:val="26"/>
        </w:rPr>
      </w:pPr>
      <w:r>
        <w:rPr>
          <w:rFonts w:cs="Times New Roman"/>
        </w:rPr>
        <w:t>AlertManager hỗ trợ cấu hình theo mức độ nghiêm trọng:</w:t>
      </w:r>
    </w:p>
    <w:p w14:paraId="1D0E5731">
      <w:pPr>
        <w:spacing w:before="80" w:after="80" w:line="400" w:lineRule="exact"/>
        <w:ind w:left="567"/>
        <w:rPr>
          <w:rFonts w:cs="Times New Roman"/>
          <w:szCs w:val="26"/>
        </w:rPr>
      </w:pPr>
      <w:r>
        <w:rPr>
          <w:rFonts w:cs="Times New Roman"/>
        </w:rPr>
        <w:t>ALERT_CONFIG = {</w:t>
      </w:r>
      <w:r>
        <w:rPr>
          <w:rFonts w:cs="Times New Roman"/>
        </w:rPr>
        <w:br w:type="textWrapping"/>
      </w:r>
      <w:r>
        <w:rPr>
          <w:rFonts w:cs="Times New Roman"/>
        </w:rPr>
        <w:t xml:space="preserve">    'HIGH':   ['email', 'webhook', 'log', 'db'],</w:t>
      </w:r>
      <w:r>
        <w:rPr>
          <w:rFonts w:cs="Times New Roman"/>
        </w:rPr>
        <w:br w:type="textWrapping"/>
      </w:r>
      <w:r>
        <w:rPr>
          <w:rFonts w:cs="Times New Roman"/>
        </w:rPr>
        <w:t xml:space="preserve">    'MEDIUM': ['webhook', 'log', 'db'],</w:t>
      </w:r>
      <w:r>
        <w:rPr>
          <w:rFonts w:cs="Times New Roman"/>
        </w:rPr>
        <w:br w:type="textWrapping"/>
      </w:r>
      <w:r>
        <w:rPr>
          <w:rFonts w:cs="Times New Roman"/>
        </w:rPr>
        <w:t xml:space="preserve">    'LOW':    ['log', 'db'],</w:t>
      </w:r>
      <w:r>
        <w:rPr>
          <w:rFonts w:cs="Times New Roman"/>
        </w:rPr>
        <w:br w:type="textWrapping"/>
      </w:r>
      <w:r>
        <w:rPr>
          <w:rFonts w:cs="Times New Roman"/>
        </w:rPr>
        <w:t>}</w:t>
      </w:r>
    </w:p>
    <w:p w14:paraId="4A33A6BA">
      <w:pPr>
        <w:spacing w:after="120" w:line="400" w:lineRule="exact"/>
        <w:ind w:firstLine="709"/>
        <w:jc w:val="both"/>
        <w:rPr>
          <w:rFonts w:cs="Times New Roman"/>
          <w:szCs w:val="26"/>
        </w:rPr>
      </w:pPr>
      <w:r>
        <w:rPr>
          <w:rFonts w:cs="Times New Roman"/>
        </w:rPr>
        <w:t>Cảnh báo HIGH (va chạm, đi ngược chiều, người đi bộ nguy hiểm) được gửi qua tất cả kênh, đảm bảo operator nhận được ngay lập tức. Cảnh báo LOW chỉ lưu log để giảm thông báo không cần thiết.</w:t>
      </w:r>
    </w:p>
    <w:p w14:paraId="3A9002B1">
      <w:pPr>
        <w:spacing w:after="120" w:line="400" w:lineRule="exact"/>
        <w:ind w:firstLine="709"/>
        <w:jc w:val="both"/>
        <w:rPr>
          <w:rFonts w:cs="Times New Roman"/>
          <w:szCs w:val="26"/>
        </w:rPr>
      </w:pPr>
      <w:r>
        <w:rPr>
          <w:rFonts w:cs="Times New Roman"/>
        </w:rPr>
        <w:t>Rate limiting: Tối đa 10 alert/phút/camera để tránh spam khi có sự cố kéo dài. Global retry: 3 lần với exponential backoff nếu webhook/email thất bại.</w:t>
      </w:r>
    </w:p>
    <w:p w14:paraId="41C400F7">
      <w:pPr>
        <w:pStyle w:val="3"/>
        <w:spacing w:before="160" w:after="80" w:line="400" w:lineRule="exact"/>
        <w:rPr>
          <w:rFonts w:ascii="Times New Roman" w:hAnsi="Times New Roman" w:eastAsia="Times New Roman" w:cs="Times New Roman"/>
        </w:rPr>
      </w:pPr>
      <w:bookmarkStart w:id="84" w:name="_Toc230311707"/>
      <w:r>
        <w:rPr>
          <w:rFonts w:ascii="Times New Roman" w:hAnsi="Times New Roman" w:eastAsia="Times New Roman" w:cs="Times New Roman"/>
        </w:rPr>
        <w:t>5.6. Module phân tích luồng giao thông (Analytics)</w:t>
      </w:r>
      <w:bookmarkEnd w:id="84"/>
    </w:p>
    <w:p w14:paraId="1765D435">
      <w:pPr>
        <w:pStyle w:val="4"/>
        <w:spacing w:before="120" w:after="60" w:line="400" w:lineRule="exact"/>
        <w:rPr>
          <w:rFonts w:ascii="Times New Roman" w:hAnsi="Times New Roman" w:eastAsia="Times New Roman" w:cs="Times New Roman"/>
          <w:szCs w:val="26"/>
        </w:rPr>
      </w:pPr>
      <w:bookmarkStart w:id="85" w:name="_Toc230311708"/>
      <w:r>
        <w:rPr>
          <w:rFonts w:ascii="Times New Roman" w:hAnsi="Times New Roman" w:eastAsia="Times New Roman" w:cs="Times New Roman"/>
        </w:rPr>
        <w:t>5.6.1. Heatmap mật độ giao thông</w:t>
      </w:r>
      <w:bookmarkEnd w:id="85"/>
    </w:p>
    <w:p w14:paraId="388AABE1">
      <w:pPr>
        <w:spacing w:after="120" w:line="400" w:lineRule="exact"/>
        <w:ind w:firstLine="709"/>
        <w:jc w:val="both"/>
        <w:rPr>
          <w:rFonts w:cs="Times New Roman"/>
          <w:szCs w:val="26"/>
        </w:rPr>
      </w:pPr>
      <w:r>
        <w:rPr>
          <w:rFonts w:cs="Times New Roman"/>
        </w:rPr>
        <w:t>Analytics module tích lũy thông tin vị trí tâm bbox của mỗi detection vào một numpy array 2D (heatmap_accumulator) có cùng kích thước với ảnh. Sau một khoảng thời gian (ví dụ 1 giờ), heatmap được normalize và encode thành ảnh màu (colormap INFERNO) để trực quan hóa:</w:t>
      </w:r>
    </w:p>
    <w:p w14:paraId="3AF09A2D">
      <w:pPr>
        <w:spacing w:after="120" w:line="400" w:lineRule="exact"/>
        <w:ind w:firstLine="709"/>
        <w:jc w:val="both"/>
        <w:rPr>
          <w:rFonts w:cs="Times New Roman"/>
          <w:szCs w:val="26"/>
        </w:rPr>
      </w:pPr>
      <w:r>
        <w:rPr>
          <w:rFonts w:cs="Times New Roman"/>
        </w:rPr>
        <w:t>• Mỗi detection tại (cx, cy): heatmap_acc[cy, cx] += 1</w:t>
      </w:r>
    </w:p>
    <w:p w14:paraId="3B57761B">
      <w:pPr>
        <w:spacing w:after="120" w:line="400" w:lineRule="exact"/>
        <w:ind w:firstLine="709"/>
        <w:jc w:val="both"/>
        <w:rPr>
          <w:rFonts w:cs="Times New Roman"/>
          <w:szCs w:val="26"/>
        </w:rPr>
      </w:pPr>
      <w:r>
        <w:rPr>
          <w:rFonts w:cs="Times New Roman"/>
        </w:rPr>
        <w:t>• Gaussian blur (sigma=15) để làm mượt heatmap.</w:t>
      </w:r>
    </w:p>
    <w:p w14:paraId="255AC7C5">
      <w:pPr>
        <w:spacing w:after="120" w:line="400" w:lineRule="exact"/>
        <w:ind w:firstLine="709"/>
        <w:jc w:val="both"/>
        <w:rPr>
          <w:rFonts w:cs="Times New Roman"/>
          <w:szCs w:val="26"/>
        </w:rPr>
      </w:pPr>
      <w:r>
        <w:rPr>
          <w:rFonts w:cs="Times New Roman"/>
        </w:rPr>
        <w:t>• Normalize về [0, 255], áp dụng colormap cv2.COLORMAP_INFERNO.</w:t>
      </w:r>
    </w:p>
    <w:p w14:paraId="26AEA1DE">
      <w:pPr>
        <w:spacing w:after="120" w:line="400" w:lineRule="exact"/>
        <w:ind w:firstLine="709"/>
        <w:jc w:val="both"/>
        <w:rPr>
          <w:rFonts w:cs="Times New Roman"/>
          <w:szCs w:val="26"/>
        </w:rPr>
      </w:pPr>
      <w:r>
        <w:rPr>
          <w:rFonts w:cs="Times New Roman"/>
        </w:rPr>
        <w:t>• Blend với ảnh gốc (alpha=0.4) để tạo overlay trực quan.</w:t>
      </w:r>
    </w:p>
    <w:p w14:paraId="14847833">
      <w:pPr>
        <w:pStyle w:val="4"/>
        <w:spacing w:before="120" w:after="60" w:line="400" w:lineRule="exact"/>
        <w:rPr>
          <w:rFonts w:ascii="Times New Roman" w:hAnsi="Times New Roman" w:eastAsia="Times New Roman" w:cs="Times New Roman"/>
          <w:szCs w:val="26"/>
        </w:rPr>
      </w:pPr>
      <w:bookmarkStart w:id="86" w:name="_Toc230311709"/>
      <w:r>
        <w:rPr>
          <w:rFonts w:ascii="Times New Roman" w:hAnsi="Times New Roman" w:eastAsia="Times New Roman" w:cs="Times New Roman"/>
        </w:rPr>
        <w:t>5.6.2. Đếm phương tiện qua đường kẻ (Line Crossing)</w:t>
      </w:r>
      <w:bookmarkEnd w:id="86"/>
    </w:p>
    <w:p w14:paraId="3903F8FF">
      <w:pPr>
        <w:spacing w:after="120" w:line="400" w:lineRule="exact"/>
        <w:ind w:firstLine="709"/>
        <w:jc w:val="both"/>
        <w:rPr>
          <w:rFonts w:cs="Times New Roman"/>
          <w:szCs w:val="26"/>
        </w:rPr>
      </w:pPr>
      <w:r>
        <w:rPr>
          <w:rFonts w:cs="Times New Roman"/>
        </w:rPr>
        <w:t>Chức năng line crossing đếm số lượng phương tiện đi qua một đường kẻ ảo (virtual line) được người dùng định nghĩa. Thuật toán:</w:t>
      </w:r>
    </w:p>
    <w:p w14:paraId="68741884">
      <w:pPr>
        <w:spacing w:after="120" w:line="400" w:lineRule="exact"/>
        <w:ind w:firstLine="709"/>
        <w:jc w:val="both"/>
        <w:rPr>
          <w:rFonts w:cs="Times New Roman"/>
          <w:szCs w:val="26"/>
        </w:rPr>
      </w:pPr>
      <w:r>
        <w:rPr>
          <w:rFonts w:cs="Times New Roman"/>
        </w:rPr>
        <w:t xml:space="preserve">  Người dùng định nghĩa line segment bằng hai điểm (x1,y1)–(x2,y2) trong tọa độ chuẩn hóa [0,1].</w:t>
      </w:r>
    </w:p>
    <w:p w14:paraId="48DD5D8A">
      <w:pPr>
        <w:spacing w:after="120" w:line="400" w:lineRule="exact"/>
        <w:ind w:firstLine="709"/>
        <w:jc w:val="both"/>
        <w:rPr>
          <w:rFonts w:cs="Times New Roman"/>
          <w:szCs w:val="26"/>
        </w:rPr>
      </w:pPr>
      <w:r>
        <w:rPr>
          <w:rFonts w:cs="Times New Roman"/>
        </w:rPr>
        <w:t xml:space="preserve">  Với mỗi tracked vehicle, kiểm tra liệu vector trajectory (centroid frame t → centroid frame t+1) có giao với line segment hay không (kiểm tra dấu cross product).</w:t>
      </w:r>
    </w:p>
    <w:p w14:paraId="6F5A4BF3">
      <w:pPr>
        <w:spacing w:after="120" w:line="400" w:lineRule="exact"/>
        <w:ind w:firstLine="709"/>
        <w:jc w:val="both"/>
        <w:rPr>
          <w:rFonts w:cs="Times New Roman"/>
          <w:szCs w:val="26"/>
        </w:rPr>
      </w:pPr>
      <w:r>
        <w:rPr>
          <w:rFonts w:cs="Times New Roman"/>
        </w:rPr>
        <w:t xml:space="preserve">  Nếu giao: tăng counter và ghi nhận hướng (in/out dựa trên chiều cross product).</w:t>
      </w:r>
    </w:p>
    <w:p w14:paraId="76209ACA">
      <w:pPr>
        <w:spacing w:after="120" w:line="400" w:lineRule="exact"/>
        <w:ind w:firstLine="709"/>
        <w:jc w:val="both"/>
        <w:rPr>
          <w:rFonts w:cs="Times New Roman"/>
          <w:szCs w:val="26"/>
        </w:rPr>
      </w:pPr>
      <w:r>
        <w:rPr>
          <w:rFonts w:cs="Times New Roman"/>
        </w:rPr>
        <w:t xml:space="preserve">  Kết quả: in_count, out_count, và tổng cumulative theo thời gian.</w:t>
      </w:r>
    </w:p>
    <w:p w14:paraId="5BDF3EC7">
      <w:pPr>
        <w:pStyle w:val="3"/>
        <w:spacing w:before="160" w:after="80" w:line="400" w:lineRule="exact"/>
        <w:rPr>
          <w:rFonts w:ascii="Times New Roman" w:hAnsi="Times New Roman" w:eastAsia="Times New Roman" w:cs="Times New Roman"/>
        </w:rPr>
      </w:pPr>
      <w:bookmarkStart w:id="87" w:name="_Toc230311710"/>
      <w:r>
        <w:rPr>
          <w:rFonts w:ascii="Times New Roman" w:hAnsi="Times New Roman" w:eastAsia="Times New Roman" w:cs="Times New Roman"/>
        </w:rPr>
        <w:t>5.7. Giao diện người dùng và kiểm thử</w:t>
      </w:r>
      <w:bookmarkEnd w:id="87"/>
    </w:p>
    <w:p w14:paraId="1E783AD3">
      <w:pPr>
        <w:pStyle w:val="4"/>
        <w:spacing w:before="120" w:after="60" w:line="400" w:lineRule="exact"/>
        <w:rPr>
          <w:rFonts w:ascii="Times New Roman" w:hAnsi="Times New Roman" w:eastAsia="Times New Roman" w:cs="Times New Roman"/>
          <w:szCs w:val="26"/>
        </w:rPr>
      </w:pPr>
      <w:bookmarkStart w:id="88" w:name="_Toc230311711"/>
      <w:r>
        <w:rPr>
          <w:rFonts w:ascii="Times New Roman" w:hAnsi="Times New Roman" w:eastAsia="Times New Roman" w:cs="Times New Roman"/>
        </w:rPr>
        <w:t>5.7.1. Giao diện web</w:t>
      </w:r>
      <w:bookmarkEnd w:id="88"/>
    </w:p>
    <w:p w14:paraId="05758507">
      <w:pPr>
        <w:spacing w:after="120" w:line="400" w:lineRule="exact"/>
        <w:ind w:firstLine="709"/>
        <w:jc w:val="both"/>
        <w:rPr>
          <w:rFonts w:cs="Times New Roman"/>
          <w:szCs w:val="26"/>
        </w:rPr>
      </w:pPr>
      <w:r>
        <w:rPr>
          <w:rFonts w:cs="Times New Roman"/>
        </w:rPr>
        <w:t>Giao diện web được xây dựng bằng HTML5, Bootstrap 5 và vanilla JavaScript, phục vụ trực tiếp từ Flask (static files). Giao diện bao gồm các trang chính:</w:t>
      </w:r>
    </w:p>
    <w:p w14:paraId="087CFEE4">
      <w:pPr>
        <w:spacing w:after="120" w:line="400" w:lineRule="exact"/>
        <w:ind w:firstLine="709"/>
        <w:jc w:val="both"/>
        <w:rPr>
          <w:rFonts w:cs="Times New Roman"/>
          <w:szCs w:val="26"/>
        </w:rPr>
      </w:pPr>
      <w:r>
        <w:rPr>
          <w:rFonts w:cs="Times New Roman"/>
        </w:rPr>
        <w:t>• Trang chủ (Dashboard): Tổng quan hệ thống – số camera đang hoạt động, tổng detection hôm nay, số sự cố chưa xử lý, biểu đồ lưu lượng theo giờ.</w:t>
      </w:r>
    </w:p>
    <w:p w14:paraId="3E4B1DC9">
      <w:pPr>
        <w:spacing w:after="120" w:line="400" w:lineRule="exact"/>
        <w:ind w:firstLine="709"/>
        <w:jc w:val="both"/>
        <w:rPr>
          <w:rFonts w:cs="Times New Roman"/>
          <w:szCs w:val="26"/>
        </w:rPr>
      </w:pPr>
      <w:r>
        <w:rPr>
          <w:rFonts w:cs="Times New Roman"/>
        </w:rPr>
        <w:t>• Trang phát hiện ảnh: Upload ảnh → xem kết quả detection ngay lập tức với bounding box overlay và bảng thống kê theo lớp.</w:t>
      </w:r>
    </w:p>
    <w:p w14:paraId="62C28142">
      <w:pPr>
        <w:spacing w:after="120" w:line="400" w:lineRule="exact"/>
        <w:ind w:firstLine="709"/>
        <w:jc w:val="both"/>
        <w:rPr>
          <w:rFonts w:cs="Times New Roman"/>
          <w:szCs w:val="26"/>
        </w:rPr>
      </w:pPr>
      <w:r>
        <w:rPr>
          <w:rFonts w:cs="Times New Roman"/>
        </w:rPr>
        <w:t>• Trang xử lý video: Upload video → theo dõi tiến độ job → xem preview frame đầu tiên → download video có annotation.</w:t>
      </w:r>
    </w:p>
    <w:p w14:paraId="5AE5A7A1">
      <w:pPr>
        <w:spacing w:after="120" w:line="400" w:lineRule="exact"/>
        <w:ind w:firstLine="709"/>
        <w:jc w:val="both"/>
        <w:rPr>
          <w:rFonts w:cs="Times New Roman"/>
          <w:szCs w:val="26"/>
        </w:rPr>
      </w:pPr>
      <w:r>
        <w:rPr>
          <w:rFonts w:cs="Times New Roman"/>
        </w:rPr>
        <w:t>• Trang camera realtime: Nhúng MJPEG stream từ /stream endpoint, hiển thị live detection từ webcam.</w:t>
      </w:r>
    </w:p>
    <w:p w14:paraId="375C9F7C">
      <w:pPr>
        <w:spacing w:after="120" w:line="400" w:lineRule="exact"/>
        <w:ind w:firstLine="709"/>
        <w:jc w:val="both"/>
        <w:rPr>
          <w:rFonts w:cs="Times New Roman"/>
          <w:szCs w:val="26"/>
        </w:rPr>
      </w:pPr>
      <w:r>
        <w:rPr>
          <w:rFonts w:cs="Times New Roman"/>
        </w:rPr>
        <w:t>• Trang quản lý camera: CRUD camera, xem lịch sử detection, cấu hình ROI.</w:t>
      </w:r>
    </w:p>
    <w:p w14:paraId="775F2346">
      <w:pPr>
        <w:spacing w:after="120" w:line="400" w:lineRule="exact"/>
        <w:ind w:firstLine="709"/>
        <w:jc w:val="both"/>
        <w:rPr>
          <w:rFonts w:cs="Times New Roman"/>
          <w:szCs w:val="26"/>
        </w:rPr>
      </w:pPr>
      <w:r>
        <w:rPr>
          <w:rFonts w:cs="Times New Roman"/>
        </w:rPr>
        <w:t>• Trang phân tích: Xem heatmap, đồ thị tốc độ trung bình theo thời gian, thống kê sự cố.</w:t>
      </w:r>
    </w:p>
    <w:p w14:paraId="17D91C5C">
      <w:pPr>
        <w:spacing w:line="400" w:lineRule="exact"/>
        <w:jc w:val="center"/>
        <w:rPr>
          <w:rFonts w:cs="Times New Roman"/>
          <w:szCs w:val="26"/>
        </w:rPr>
      </w:pPr>
    </w:p>
    <w:p w14:paraId="7F21A67F">
      <w:pPr>
        <w:jc w:val="center"/>
        <w:rPr>
          <w:rFonts w:cs="Times New Roman"/>
          <w:szCs w:val="26"/>
        </w:rPr>
      </w:pPr>
      <w:r>
        <w:rPr>
          <w:rFonts w:cs="Times New Roman"/>
        </w:rPr>
        <w:drawing>
          <wp:inline distT="0" distB="0" distL="0" distR="0">
            <wp:extent cx="5039995" cy="24987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8"/>
                    <a:stretch>
                      <a:fillRect/>
                    </a:stretch>
                  </pic:blipFill>
                  <pic:spPr>
                    <a:xfrm>
                      <a:off x="0" y="0"/>
                      <a:ext cx="5040000" cy="2498824"/>
                    </a:xfrm>
                    <a:prstGeom prst="rect">
                      <a:avLst/>
                    </a:prstGeom>
                  </pic:spPr>
                </pic:pic>
              </a:graphicData>
            </a:graphic>
          </wp:inline>
        </w:drawing>
      </w:r>
    </w:p>
    <w:p w14:paraId="48FD555D">
      <w:pPr>
        <w:jc w:val="center"/>
        <w:rPr>
          <w:rFonts w:cs="Times New Roman"/>
          <w:szCs w:val="26"/>
        </w:rPr>
      </w:pPr>
      <w:r>
        <w:rPr>
          <w:rFonts w:cs="Times New Roman"/>
          <w:i/>
          <w:szCs w:val="24"/>
        </w:rPr>
        <w:t>Hình 5.4. Giao diện web tổng quan hệ thống giám sát giao thông</w:t>
      </w:r>
    </w:p>
    <w:p w14:paraId="39C0BB1C">
      <w:pPr>
        <w:spacing w:line="400" w:lineRule="exact"/>
        <w:jc w:val="center"/>
        <w:rPr>
          <w:rFonts w:cs="Times New Roman"/>
          <w:szCs w:val="26"/>
        </w:rPr>
      </w:pPr>
    </w:p>
    <w:p w14:paraId="31D6F159">
      <w:pPr>
        <w:jc w:val="center"/>
        <w:rPr>
          <w:rFonts w:cs="Times New Roman"/>
          <w:szCs w:val="26"/>
        </w:rPr>
      </w:pPr>
      <w:r>
        <w:rPr>
          <w:rFonts w:cs="Times New Roman"/>
        </w:rPr>
        <w:drawing>
          <wp:inline distT="0" distB="0" distL="0" distR="0">
            <wp:extent cx="4679950" cy="36620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0"/>
                    <a:stretch>
                      <a:fillRect/>
                    </a:stretch>
                  </pic:blipFill>
                  <pic:spPr>
                    <a:xfrm>
                      <a:off x="0" y="0"/>
                      <a:ext cx="4680000" cy="3662609"/>
                    </a:xfrm>
                    <a:prstGeom prst="rect">
                      <a:avLst/>
                    </a:prstGeom>
                  </pic:spPr>
                </pic:pic>
              </a:graphicData>
            </a:graphic>
          </wp:inline>
        </w:drawing>
      </w:r>
    </w:p>
    <w:p w14:paraId="1DF5A472">
      <w:pPr>
        <w:jc w:val="center"/>
        <w:rPr>
          <w:rFonts w:cs="Times New Roman"/>
          <w:szCs w:val="26"/>
        </w:rPr>
      </w:pPr>
      <w:r>
        <w:rPr>
          <w:rFonts w:cs="Times New Roman"/>
          <w:i/>
          <w:szCs w:val="24"/>
        </w:rPr>
        <w:t>Hình 5.5. Giao diện tải lên video và xem kết quả phát hiện đối tượng</w:t>
      </w:r>
    </w:p>
    <w:p w14:paraId="73B27D55">
      <w:pPr>
        <w:pStyle w:val="4"/>
        <w:spacing w:before="120" w:after="60" w:line="400" w:lineRule="exact"/>
        <w:rPr>
          <w:rFonts w:ascii="Times New Roman" w:hAnsi="Times New Roman" w:eastAsia="Times New Roman" w:cs="Times New Roman"/>
          <w:szCs w:val="26"/>
        </w:rPr>
      </w:pPr>
      <w:bookmarkStart w:id="89" w:name="_Toc230311712"/>
      <w:r>
        <w:rPr>
          <w:rFonts w:ascii="Times New Roman" w:hAnsi="Times New Roman" w:eastAsia="Times New Roman" w:cs="Times New Roman"/>
        </w:rPr>
        <w:t>5.7.2. Kiểm thử chức năng</w:t>
      </w:r>
      <w:bookmarkEnd w:id="89"/>
    </w:p>
    <w:p w14:paraId="217F1081">
      <w:pPr>
        <w:spacing w:after="120" w:line="400" w:lineRule="exact"/>
        <w:ind w:firstLine="709"/>
        <w:jc w:val="both"/>
        <w:rPr>
          <w:rFonts w:cs="Times New Roman"/>
          <w:szCs w:val="26"/>
        </w:rPr>
      </w:pPr>
      <w:r>
        <w:rPr>
          <w:rFonts w:cs="Times New Roman"/>
        </w:rPr>
        <w:t>Hệ thống được kiểm thử theo phương pháp kiểm thử hộp đen (black-box testing) với các kịch bản kiểm thử (test cases) định nghĩa trước. Bảng 5.3 tóm tắt kết quả kiểm thử các chức năng chính: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906"/>
        <w:gridCol w:w="1758"/>
        <w:gridCol w:w="1758"/>
      </w:tblGrid>
      <w:tr w14:paraId="1625E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2A8EAA0">
            <w:pPr>
              <w:spacing w:after="0" w:line="240" w:lineRule="auto"/>
              <w:rPr>
                <w:rFonts w:cs="Times New Roman"/>
                <w:szCs w:val="26"/>
              </w:rPr>
            </w:pPr>
            <w:r>
              <w:rPr>
                <w:rFonts w:cs="Times New Roman"/>
                <w:b/>
              </w:rPr>
              <w:t>ID</w:t>
            </w:r>
          </w:p>
        </w:tc>
        <w:tc>
          <w:tcPr>
            <w:tcW w:w="1758" w:type="dxa"/>
          </w:tcPr>
          <w:p w14:paraId="453DB3B9">
            <w:pPr>
              <w:spacing w:after="0" w:line="240" w:lineRule="auto"/>
              <w:rPr>
                <w:rFonts w:cs="Times New Roman"/>
                <w:szCs w:val="26"/>
              </w:rPr>
            </w:pPr>
            <w:r>
              <w:rPr>
                <w:rFonts w:cs="Times New Roman"/>
                <w:b/>
              </w:rPr>
              <w:t>Kịch bản kiểm thử</w:t>
            </w:r>
          </w:p>
        </w:tc>
        <w:tc>
          <w:tcPr>
            <w:tcW w:w="1758" w:type="dxa"/>
          </w:tcPr>
          <w:p w14:paraId="6B249180">
            <w:pPr>
              <w:spacing w:after="0" w:line="240" w:lineRule="auto"/>
              <w:rPr>
                <w:rFonts w:cs="Times New Roman"/>
                <w:szCs w:val="26"/>
              </w:rPr>
            </w:pPr>
            <w:r>
              <w:rPr>
                <w:rFonts w:cs="Times New Roman"/>
                <w:b/>
              </w:rPr>
              <w:t>Kết quả mong đợi</w:t>
            </w:r>
          </w:p>
        </w:tc>
        <w:tc>
          <w:tcPr>
            <w:tcW w:w="1758" w:type="dxa"/>
          </w:tcPr>
          <w:p w14:paraId="74EEDEC5">
            <w:pPr>
              <w:spacing w:after="0" w:line="240" w:lineRule="auto"/>
              <w:rPr>
                <w:rFonts w:cs="Times New Roman"/>
                <w:szCs w:val="26"/>
              </w:rPr>
            </w:pPr>
            <w:r>
              <w:rPr>
                <w:rFonts w:cs="Times New Roman"/>
                <w:b/>
              </w:rPr>
              <w:t>Kết quả</w:t>
            </w:r>
          </w:p>
        </w:tc>
        <w:tc>
          <w:tcPr>
            <w:tcW w:w="1758" w:type="dxa"/>
          </w:tcPr>
          <w:p w14:paraId="0AE534C4">
            <w:pPr>
              <w:spacing w:after="0" w:line="240" w:lineRule="auto"/>
              <w:rPr>
                <w:rFonts w:cs="Times New Roman"/>
                <w:szCs w:val="26"/>
              </w:rPr>
            </w:pPr>
            <w:r>
              <w:rPr>
                <w:rFonts w:cs="Times New Roman"/>
                <w:b/>
              </w:rPr>
              <w:t>Thời gian</w:t>
            </w:r>
          </w:p>
        </w:tc>
      </w:tr>
      <w:tr w14:paraId="112C5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713DE4D">
            <w:pPr>
              <w:spacing w:after="0" w:line="240" w:lineRule="auto"/>
              <w:rPr>
                <w:rFonts w:cs="Times New Roman"/>
                <w:szCs w:val="26"/>
              </w:rPr>
            </w:pPr>
            <w:r>
              <w:rPr>
                <w:rFonts w:cs="Times New Roman"/>
              </w:rPr>
              <w:t>TC-01</w:t>
            </w:r>
          </w:p>
        </w:tc>
        <w:tc>
          <w:tcPr>
            <w:tcW w:w="1758" w:type="dxa"/>
          </w:tcPr>
          <w:p w14:paraId="604400AB">
            <w:pPr>
              <w:spacing w:after="0" w:line="240" w:lineRule="auto"/>
              <w:rPr>
                <w:rFonts w:cs="Times New Roman"/>
                <w:szCs w:val="26"/>
              </w:rPr>
            </w:pPr>
            <w:r>
              <w:rPr>
                <w:rFonts w:cs="Times New Roman"/>
              </w:rPr>
              <w:t>Upload ảnh JPEG 1920×1080</w:t>
            </w:r>
          </w:p>
        </w:tc>
        <w:tc>
          <w:tcPr>
            <w:tcW w:w="1758" w:type="dxa"/>
          </w:tcPr>
          <w:p w14:paraId="2BDA9203">
            <w:pPr>
              <w:spacing w:after="0" w:line="240" w:lineRule="auto"/>
              <w:rPr>
                <w:rFonts w:cs="Times New Roman"/>
                <w:szCs w:val="26"/>
              </w:rPr>
            </w:pPr>
            <w:r>
              <w:rPr>
                <w:rFonts w:cs="Times New Roman"/>
              </w:rPr>
              <w:t>Trả về JSON kết quả + ảnh annotated</w:t>
            </w:r>
          </w:p>
        </w:tc>
        <w:tc>
          <w:tcPr>
            <w:tcW w:w="1758" w:type="dxa"/>
          </w:tcPr>
          <w:p w14:paraId="7B205A86">
            <w:pPr>
              <w:spacing w:after="0" w:line="240" w:lineRule="auto"/>
              <w:rPr>
                <w:rFonts w:cs="Times New Roman"/>
                <w:szCs w:val="26"/>
              </w:rPr>
            </w:pPr>
            <w:r>
              <w:rPr>
                <w:rFonts w:cs="Times New Roman"/>
              </w:rPr>
              <w:t>PASS</w:t>
            </w:r>
          </w:p>
        </w:tc>
        <w:tc>
          <w:tcPr>
            <w:tcW w:w="1758" w:type="dxa"/>
          </w:tcPr>
          <w:p w14:paraId="233DB3ED">
            <w:pPr>
              <w:spacing w:after="0" w:line="240" w:lineRule="auto"/>
              <w:rPr>
                <w:rFonts w:cs="Times New Roman"/>
                <w:szCs w:val="26"/>
              </w:rPr>
            </w:pPr>
            <w:r>
              <w:rPr>
                <w:rFonts w:cs="Times New Roman"/>
              </w:rPr>
              <w:t>480ms</w:t>
            </w:r>
          </w:p>
        </w:tc>
      </w:tr>
      <w:tr w14:paraId="3C59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E37A7B8">
            <w:pPr>
              <w:spacing w:after="0" w:line="240" w:lineRule="auto"/>
              <w:rPr>
                <w:rFonts w:cs="Times New Roman"/>
                <w:szCs w:val="26"/>
              </w:rPr>
            </w:pPr>
            <w:r>
              <w:rPr>
                <w:rFonts w:cs="Times New Roman"/>
              </w:rPr>
              <w:t>TC-02</w:t>
            </w:r>
          </w:p>
        </w:tc>
        <w:tc>
          <w:tcPr>
            <w:tcW w:w="1758" w:type="dxa"/>
          </w:tcPr>
          <w:p w14:paraId="682A3E7E">
            <w:pPr>
              <w:spacing w:after="0" w:line="240" w:lineRule="auto"/>
              <w:rPr>
                <w:rFonts w:cs="Times New Roman"/>
                <w:szCs w:val="26"/>
              </w:rPr>
            </w:pPr>
            <w:r>
              <w:rPr>
                <w:rFonts w:cs="Times New Roman"/>
              </w:rPr>
              <w:t>Upload ảnh quá lớn (&gt;50MB)</w:t>
            </w:r>
          </w:p>
        </w:tc>
        <w:tc>
          <w:tcPr>
            <w:tcW w:w="1758" w:type="dxa"/>
          </w:tcPr>
          <w:p w14:paraId="37AC6355">
            <w:pPr>
              <w:spacing w:after="0" w:line="240" w:lineRule="auto"/>
              <w:rPr>
                <w:rFonts w:cs="Times New Roman"/>
                <w:szCs w:val="26"/>
              </w:rPr>
            </w:pPr>
            <w:r>
              <w:rPr>
                <w:rFonts w:cs="Times New Roman"/>
              </w:rPr>
              <w:t>Lỗi 413 Request Entity Too Large</w:t>
            </w:r>
          </w:p>
        </w:tc>
        <w:tc>
          <w:tcPr>
            <w:tcW w:w="1758" w:type="dxa"/>
          </w:tcPr>
          <w:p w14:paraId="6B6B7B82">
            <w:pPr>
              <w:spacing w:after="0" w:line="240" w:lineRule="auto"/>
              <w:rPr>
                <w:rFonts w:cs="Times New Roman"/>
                <w:szCs w:val="26"/>
              </w:rPr>
            </w:pPr>
            <w:r>
              <w:rPr>
                <w:rFonts w:cs="Times New Roman"/>
              </w:rPr>
              <w:t>PASS</w:t>
            </w:r>
          </w:p>
        </w:tc>
        <w:tc>
          <w:tcPr>
            <w:tcW w:w="1758" w:type="dxa"/>
          </w:tcPr>
          <w:p w14:paraId="156E1CF2">
            <w:pPr>
              <w:spacing w:after="0" w:line="240" w:lineRule="auto"/>
              <w:rPr>
                <w:rFonts w:cs="Times New Roman"/>
                <w:szCs w:val="26"/>
              </w:rPr>
            </w:pPr>
            <w:r>
              <w:rPr>
                <w:rFonts w:cs="Times New Roman"/>
              </w:rPr>
              <w:t>50ms</w:t>
            </w:r>
          </w:p>
        </w:tc>
      </w:tr>
      <w:tr w14:paraId="2420C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3397ECB">
            <w:pPr>
              <w:spacing w:after="0" w:line="240" w:lineRule="auto"/>
              <w:rPr>
                <w:rFonts w:cs="Times New Roman"/>
                <w:szCs w:val="26"/>
              </w:rPr>
            </w:pPr>
            <w:r>
              <w:rPr>
                <w:rFonts w:cs="Times New Roman"/>
              </w:rPr>
              <w:t>TC-03</w:t>
            </w:r>
          </w:p>
        </w:tc>
        <w:tc>
          <w:tcPr>
            <w:tcW w:w="1758" w:type="dxa"/>
          </w:tcPr>
          <w:p w14:paraId="0FC20525">
            <w:pPr>
              <w:spacing w:after="0" w:line="240" w:lineRule="auto"/>
              <w:rPr>
                <w:rFonts w:cs="Times New Roman"/>
                <w:szCs w:val="26"/>
              </w:rPr>
            </w:pPr>
            <w:r>
              <w:rPr>
                <w:rFonts w:cs="Times New Roman"/>
              </w:rPr>
              <w:t>Upload video 30s, 1080p</w:t>
            </w:r>
          </w:p>
        </w:tc>
        <w:tc>
          <w:tcPr>
            <w:tcW w:w="1758" w:type="dxa"/>
          </w:tcPr>
          <w:p w14:paraId="214C164A">
            <w:pPr>
              <w:spacing w:after="0" w:line="240" w:lineRule="auto"/>
              <w:rPr>
                <w:rFonts w:cs="Times New Roman"/>
                <w:szCs w:val="26"/>
              </w:rPr>
            </w:pPr>
            <w:r>
              <w:rPr>
                <w:rFonts w:cs="Times New Roman"/>
              </w:rPr>
              <w:t>Job tạo thành công, xử lý background</w:t>
            </w:r>
          </w:p>
        </w:tc>
        <w:tc>
          <w:tcPr>
            <w:tcW w:w="1758" w:type="dxa"/>
          </w:tcPr>
          <w:p w14:paraId="7EFFD10C">
            <w:pPr>
              <w:spacing w:after="0" w:line="240" w:lineRule="auto"/>
              <w:rPr>
                <w:rFonts w:cs="Times New Roman"/>
                <w:szCs w:val="26"/>
              </w:rPr>
            </w:pPr>
            <w:r>
              <w:rPr>
                <w:rFonts w:cs="Times New Roman"/>
              </w:rPr>
              <w:t>PASS</w:t>
            </w:r>
          </w:p>
        </w:tc>
        <w:tc>
          <w:tcPr>
            <w:tcW w:w="1758" w:type="dxa"/>
          </w:tcPr>
          <w:p w14:paraId="3703B418">
            <w:pPr>
              <w:spacing w:after="0" w:line="240" w:lineRule="auto"/>
              <w:rPr>
                <w:rFonts w:cs="Times New Roman"/>
                <w:szCs w:val="26"/>
              </w:rPr>
            </w:pPr>
            <w:r>
              <w:rPr>
                <w:rFonts w:cs="Times New Roman"/>
              </w:rPr>
              <w:t>Tạo: 200ms</w:t>
            </w:r>
          </w:p>
        </w:tc>
      </w:tr>
      <w:tr w14:paraId="6A330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8221CA9">
            <w:pPr>
              <w:spacing w:after="0" w:line="240" w:lineRule="auto"/>
              <w:rPr>
                <w:rFonts w:cs="Times New Roman"/>
                <w:szCs w:val="26"/>
              </w:rPr>
            </w:pPr>
            <w:r>
              <w:rPr>
                <w:rFonts w:cs="Times New Roman"/>
              </w:rPr>
              <w:t>TC-04</w:t>
            </w:r>
          </w:p>
        </w:tc>
        <w:tc>
          <w:tcPr>
            <w:tcW w:w="1758" w:type="dxa"/>
          </w:tcPr>
          <w:p w14:paraId="6FB25064">
            <w:pPr>
              <w:spacing w:after="0" w:line="240" w:lineRule="auto"/>
              <w:rPr>
                <w:rFonts w:cs="Times New Roman"/>
                <w:szCs w:val="26"/>
              </w:rPr>
            </w:pPr>
            <w:r>
              <w:rPr>
                <w:rFonts w:cs="Times New Roman"/>
              </w:rPr>
              <w:t>Polling job status khi running</w:t>
            </w:r>
          </w:p>
        </w:tc>
        <w:tc>
          <w:tcPr>
            <w:tcW w:w="1758" w:type="dxa"/>
          </w:tcPr>
          <w:p w14:paraId="26C2F3BB">
            <w:pPr>
              <w:spacing w:after="0" w:line="240" w:lineRule="auto"/>
              <w:rPr>
                <w:rFonts w:cs="Times New Roman"/>
                <w:szCs w:val="26"/>
              </w:rPr>
            </w:pPr>
            <w:r>
              <w:rPr>
                <w:rFonts w:cs="Times New Roman"/>
              </w:rPr>
              <w:t>Status=running, progress%</w:t>
            </w:r>
          </w:p>
        </w:tc>
        <w:tc>
          <w:tcPr>
            <w:tcW w:w="1758" w:type="dxa"/>
          </w:tcPr>
          <w:p w14:paraId="200D19E3">
            <w:pPr>
              <w:spacing w:after="0" w:line="240" w:lineRule="auto"/>
              <w:rPr>
                <w:rFonts w:cs="Times New Roman"/>
                <w:szCs w:val="26"/>
              </w:rPr>
            </w:pPr>
            <w:r>
              <w:rPr>
                <w:rFonts w:cs="Times New Roman"/>
              </w:rPr>
              <w:t>PASS</w:t>
            </w:r>
          </w:p>
        </w:tc>
        <w:tc>
          <w:tcPr>
            <w:tcW w:w="1758" w:type="dxa"/>
          </w:tcPr>
          <w:p w14:paraId="31A6E1D9">
            <w:pPr>
              <w:spacing w:after="0" w:line="240" w:lineRule="auto"/>
              <w:rPr>
                <w:rFonts w:cs="Times New Roman"/>
                <w:szCs w:val="26"/>
              </w:rPr>
            </w:pPr>
            <w:r>
              <w:rPr>
                <w:rFonts w:cs="Times New Roman"/>
              </w:rPr>
              <w:t>45ms</w:t>
            </w:r>
          </w:p>
        </w:tc>
      </w:tr>
      <w:tr w14:paraId="21FFA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2A5CA97">
            <w:pPr>
              <w:spacing w:after="0" w:line="240" w:lineRule="auto"/>
              <w:rPr>
                <w:rFonts w:cs="Times New Roman"/>
                <w:szCs w:val="26"/>
              </w:rPr>
            </w:pPr>
            <w:r>
              <w:rPr>
                <w:rFonts w:cs="Times New Roman"/>
              </w:rPr>
              <w:t>TC-05</w:t>
            </w:r>
          </w:p>
        </w:tc>
        <w:tc>
          <w:tcPr>
            <w:tcW w:w="1758" w:type="dxa"/>
          </w:tcPr>
          <w:p w14:paraId="6D59ECE0">
            <w:pPr>
              <w:spacing w:after="0" w:line="240" w:lineRule="auto"/>
              <w:rPr>
                <w:rFonts w:cs="Times New Roman"/>
                <w:szCs w:val="26"/>
              </w:rPr>
            </w:pPr>
            <w:r>
              <w:rPr>
                <w:rFonts w:cs="Times New Roman"/>
              </w:rPr>
              <w:t>Download video kết quả</w:t>
            </w:r>
          </w:p>
        </w:tc>
        <w:tc>
          <w:tcPr>
            <w:tcW w:w="1758" w:type="dxa"/>
          </w:tcPr>
          <w:p w14:paraId="2DE14E67">
            <w:pPr>
              <w:spacing w:after="0" w:line="240" w:lineRule="auto"/>
              <w:rPr>
                <w:rFonts w:cs="Times New Roman"/>
                <w:szCs w:val="26"/>
              </w:rPr>
            </w:pPr>
            <w:r>
              <w:rPr>
                <w:rFonts w:cs="Times New Roman"/>
              </w:rPr>
              <w:t>Stream video MP4 đúng kết quả</w:t>
            </w:r>
          </w:p>
        </w:tc>
        <w:tc>
          <w:tcPr>
            <w:tcW w:w="1758" w:type="dxa"/>
          </w:tcPr>
          <w:p w14:paraId="3789972A">
            <w:pPr>
              <w:spacing w:after="0" w:line="240" w:lineRule="auto"/>
              <w:rPr>
                <w:rFonts w:cs="Times New Roman"/>
                <w:szCs w:val="26"/>
              </w:rPr>
            </w:pPr>
            <w:r>
              <w:rPr>
                <w:rFonts w:cs="Times New Roman"/>
              </w:rPr>
              <w:t>PASS</w:t>
            </w:r>
          </w:p>
        </w:tc>
        <w:tc>
          <w:tcPr>
            <w:tcW w:w="1758" w:type="dxa"/>
          </w:tcPr>
          <w:p w14:paraId="3479069E">
            <w:pPr>
              <w:spacing w:after="0" w:line="240" w:lineRule="auto"/>
              <w:rPr>
                <w:rFonts w:cs="Times New Roman"/>
                <w:szCs w:val="26"/>
              </w:rPr>
            </w:pPr>
            <w:r>
              <w:rPr>
                <w:rFonts w:cs="Times New Roman"/>
              </w:rPr>
              <w:t>Streaming</w:t>
            </w:r>
          </w:p>
        </w:tc>
      </w:tr>
      <w:tr w14:paraId="0EB8A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77D11FD">
            <w:pPr>
              <w:spacing w:after="0" w:line="240" w:lineRule="auto"/>
              <w:rPr>
                <w:rFonts w:cs="Times New Roman"/>
                <w:szCs w:val="26"/>
              </w:rPr>
            </w:pPr>
            <w:r>
              <w:rPr>
                <w:rFonts w:cs="Times New Roman"/>
              </w:rPr>
              <w:t>TC-06</w:t>
            </w:r>
          </w:p>
        </w:tc>
        <w:tc>
          <w:tcPr>
            <w:tcW w:w="1758" w:type="dxa"/>
          </w:tcPr>
          <w:p w14:paraId="442805BB">
            <w:pPr>
              <w:spacing w:after="0" w:line="240" w:lineRule="auto"/>
              <w:rPr>
                <w:rFonts w:cs="Times New Roman"/>
                <w:szCs w:val="26"/>
              </w:rPr>
            </w:pPr>
            <w:r>
              <w:rPr>
                <w:rFonts w:cs="Times New Roman"/>
              </w:rPr>
              <w:t>SAHI inference trên ảnh đông người</w:t>
            </w:r>
          </w:p>
        </w:tc>
        <w:tc>
          <w:tcPr>
            <w:tcW w:w="1758" w:type="dxa"/>
          </w:tcPr>
          <w:p w14:paraId="4E70A336">
            <w:pPr>
              <w:spacing w:after="0" w:line="240" w:lineRule="auto"/>
              <w:rPr>
                <w:rFonts w:cs="Times New Roman"/>
                <w:szCs w:val="26"/>
              </w:rPr>
            </w:pPr>
            <w:r>
              <w:rPr>
                <w:rFonts w:cs="Times New Roman"/>
              </w:rPr>
              <w:t>Phát hiện nhiều người hơn standard</w:t>
            </w:r>
          </w:p>
        </w:tc>
        <w:tc>
          <w:tcPr>
            <w:tcW w:w="1758" w:type="dxa"/>
          </w:tcPr>
          <w:p w14:paraId="52322502">
            <w:pPr>
              <w:spacing w:after="0" w:line="240" w:lineRule="auto"/>
              <w:rPr>
                <w:rFonts w:cs="Times New Roman"/>
                <w:szCs w:val="26"/>
              </w:rPr>
            </w:pPr>
            <w:r>
              <w:rPr>
                <w:rFonts w:cs="Times New Roman"/>
              </w:rPr>
              <w:t>PASS</w:t>
            </w:r>
          </w:p>
        </w:tc>
        <w:tc>
          <w:tcPr>
            <w:tcW w:w="1758" w:type="dxa"/>
          </w:tcPr>
          <w:p w14:paraId="68C2A81F">
            <w:pPr>
              <w:spacing w:after="0" w:line="240" w:lineRule="auto"/>
              <w:rPr>
                <w:rFonts w:cs="Times New Roman"/>
                <w:szCs w:val="26"/>
              </w:rPr>
            </w:pPr>
            <w:r>
              <w:rPr>
                <w:rFonts w:cs="Times New Roman"/>
              </w:rPr>
              <w:t>2.1s</w:t>
            </w:r>
          </w:p>
        </w:tc>
      </w:tr>
      <w:tr w14:paraId="4CB78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D7C048E">
            <w:pPr>
              <w:spacing w:after="0" w:line="240" w:lineRule="auto"/>
              <w:rPr>
                <w:rFonts w:cs="Times New Roman"/>
                <w:szCs w:val="26"/>
              </w:rPr>
            </w:pPr>
            <w:r>
              <w:rPr>
                <w:rFonts w:cs="Times New Roman"/>
              </w:rPr>
              <w:t>TC-07</w:t>
            </w:r>
          </w:p>
        </w:tc>
        <w:tc>
          <w:tcPr>
            <w:tcW w:w="1758" w:type="dxa"/>
          </w:tcPr>
          <w:p w14:paraId="79C7B63E">
            <w:pPr>
              <w:spacing w:after="0" w:line="240" w:lineRule="auto"/>
              <w:rPr>
                <w:rFonts w:cs="Times New Roman"/>
                <w:szCs w:val="26"/>
              </w:rPr>
            </w:pPr>
            <w:r>
              <w:rPr>
                <w:rFonts w:cs="Times New Roman"/>
              </w:rPr>
              <w:t>Phát hiện va chạm trong video</w:t>
            </w:r>
          </w:p>
        </w:tc>
        <w:tc>
          <w:tcPr>
            <w:tcW w:w="1758" w:type="dxa"/>
          </w:tcPr>
          <w:p w14:paraId="7DA74F9F">
            <w:pPr>
              <w:spacing w:after="0" w:line="240" w:lineRule="auto"/>
              <w:rPr>
                <w:rFonts w:cs="Times New Roman"/>
                <w:szCs w:val="26"/>
              </w:rPr>
            </w:pPr>
            <w:r>
              <w:rPr>
                <w:rFonts w:cs="Times New Roman"/>
              </w:rPr>
              <w:t>Incident collision được tạo</w:t>
            </w:r>
          </w:p>
        </w:tc>
        <w:tc>
          <w:tcPr>
            <w:tcW w:w="1758" w:type="dxa"/>
          </w:tcPr>
          <w:p w14:paraId="16A68492">
            <w:pPr>
              <w:spacing w:after="0" w:line="240" w:lineRule="auto"/>
              <w:rPr>
                <w:rFonts w:cs="Times New Roman"/>
                <w:szCs w:val="26"/>
              </w:rPr>
            </w:pPr>
            <w:r>
              <w:rPr>
                <w:rFonts w:cs="Times New Roman"/>
              </w:rPr>
              <w:t>PASS</w:t>
            </w:r>
          </w:p>
        </w:tc>
        <w:tc>
          <w:tcPr>
            <w:tcW w:w="1758" w:type="dxa"/>
          </w:tcPr>
          <w:p w14:paraId="0D38879E">
            <w:pPr>
              <w:spacing w:after="0" w:line="240" w:lineRule="auto"/>
              <w:rPr>
                <w:rFonts w:cs="Times New Roman"/>
                <w:szCs w:val="26"/>
              </w:rPr>
            </w:pPr>
            <w:r>
              <w:rPr>
                <w:rFonts w:cs="Times New Roman"/>
              </w:rPr>
              <w:t>1 incident</w:t>
            </w:r>
          </w:p>
        </w:tc>
      </w:tr>
      <w:tr w14:paraId="42F80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73039D4">
            <w:pPr>
              <w:spacing w:after="0" w:line="240" w:lineRule="auto"/>
              <w:rPr>
                <w:rFonts w:cs="Times New Roman"/>
                <w:szCs w:val="26"/>
              </w:rPr>
            </w:pPr>
            <w:r>
              <w:rPr>
                <w:rFonts w:cs="Times New Roman"/>
              </w:rPr>
              <w:t>TC-08</w:t>
            </w:r>
          </w:p>
        </w:tc>
        <w:tc>
          <w:tcPr>
            <w:tcW w:w="1758" w:type="dxa"/>
          </w:tcPr>
          <w:p w14:paraId="502743BF">
            <w:pPr>
              <w:spacing w:after="0" w:line="240" w:lineRule="auto"/>
              <w:rPr>
                <w:rFonts w:cs="Times New Roman"/>
                <w:szCs w:val="26"/>
              </w:rPr>
            </w:pPr>
            <w:r>
              <w:rPr>
                <w:rFonts w:cs="Times New Roman"/>
              </w:rPr>
              <w:t>Phát hiện phương tiện dừng &gt;5s</w:t>
            </w:r>
          </w:p>
        </w:tc>
        <w:tc>
          <w:tcPr>
            <w:tcW w:w="1758" w:type="dxa"/>
          </w:tcPr>
          <w:p w14:paraId="0D5EC60A">
            <w:pPr>
              <w:spacing w:after="0" w:line="240" w:lineRule="auto"/>
              <w:rPr>
                <w:rFonts w:cs="Times New Roman"/>
                <w:szCs w:val="26"/>
              </w:rPr>
            </w:pPr>
            <w:r>
              <w:rPr>
                <w:rFonts w:cs="Times New Roman"/>
              </w:rPr>
              <w:t>Incident stopped_vehicle được tạo</w:t>
            </w:r>
          </w:p>
        </w:tc>
        <w:tc>
          <w:tcPr>
            <w:tcW w:w="1758" w:type="dxa"/>
          </w:tcPr>
          <w:p w14:paraId="07E02456">
            <w:pPr>
              <w:spacing w:after="0" w:line="240" w:lineRule="auto"/>
              <w:rPr>
                <w:rFonts w:cs="Times New Roman"/>
                <w:szCs w:val="26"/>
              </w:rPr>
            </w:pPr>
            <w:r>
              <w:rPr>
                <w:rFonts w:cs="Times New Roman"/>
              </w:rPr>
              <w:t>PASS</w:t>
            </w:r>
          </w:p>
        </w:tc>
        <w:tc>
          <w:tcPr>
            <w:tcW w:w="1758" w:type="dxa"/>
          </w:tcPr>
          <w:p w14:paraId="3CDE9B49">
            <w:pPr>
              <w:spacing w:after="0" w:line="240" w:lineRule="auto"/>
              <w:rPr>
                <w:rFonts w:cs="Times New Roman"/>
                <w:szCs w:val="26"/>
              </w:rPr>
            </w:pPr>
            <w:r>
              <w:rPr>
                <w:rFonts w:cs="Times New Roman"/>
              </w:rPr>
              <w:t>1 incident</w:t>
            </w:r>
          </w:p>
        </w:tc>
      </w:tr>
      <w:tr w14:paraId="7C45D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F5139DE">
            <w:pPr>
              <w:spacing w:after="0" w:line="240" w:lineRule="auto"/>
              <w:rPr>
                <w:rFonts w:cs="Times New Roman"/>
                <w:szCs w:val="26"/>
              </w:rPr>
            </w:pPr>
            <w:r>
              <w:rPr>
                <w:rFonts w:cs="Times New Roman"/>
              </w:rPr>
              <w:t>TC-09</w:t>
            </w:r>
          </w:p>
        </w:tc>
        <w:tc>
          <w:tcPr>
            <w:tcW w:w="1758" w:type="dxa"/>
          </w:tcPr>
          <w:p w14:paraId="2A25C76D">
            <w:pPr>
              <w:spacing w:after="0" w:line="240" w:lineRule="auto"/>
              <w:rPr>
                <w:rFonts w:cs="Times New Roman"/>
                <w:szCs w:val="26"/>
              </w:rPr>
            </w:pPr>
            <w:r>
              <w:rPr>
                <w:rFonts w:cs="Times New Roman"/>
              </w:rPr>
              <w:t>API /api/health check</w:t>
            </w:r>
          </w:p>
        </w:tc>
        <w:tc>
          <w:tcPr>
            <w:tcW w:w="1758" w:type="dxa"/>
          </w:tcPr>
          <w:p w14:paraId="066068E8">
            <w:pPr>
              <w:spacing w:after="0" w:line="240" w:lineRule="auto"/>
              <w:rPr>
                <w:rFonts w:cs="Times New Roman"/>
                <w:szCs w:val="26"/>
              </w:rPr>
            </w:pPr>
            <w:r>
              <w:rPr>
                <w:rFonts w:cs="Times New Roman"/>
              </w:rPr>
              <w:t>Status=ok, model loaded=true</w:t>
            </w:r>
          </w:p>
        </w:tc>
        <w:tc>
          <w:tcPr>
            <w:tcW w:w="1758" w:type="dxa"/>
          </w:tcPr>
          <w:p w14:paraId="3BA54A9F">
            <w:pPr>
              <w:spacing w:after="0" w:line="240" w:lineRule="auto"/>
              <w:rPr>
                <w:rFonts w:cs="Times New Roman"/>
                <w:szCs w:val="26"/>
              </w:rPr>
            </w:pPr>
            <w:r>
              <w:rPr>
                <w:rFonts w:cs="Times New Roman"/>
              </w:rPr>
              <w:t>PASS</w:t>
            </w:r>
          </w:p>
        </w:tc>
        <w:tc>
          <w:tcPr>
            <w:tcW w:w="1758" w:type="dxa"/>
          </w:tcPr>
          <w:p w14:paraId="4F2C9465">
            <w:pPr>
              <w:spacing w:after="0" w:line="240" w:lineRule="auto"/>
              <w:rPr>
                <w:rFonts w:cs="Times New Roman"/>
                <w:szCs w:val="26"/>
              </w:rPr>
            </w:pPr>
            <w:r>
              <w:rPr>
                <w:rFonts w:cs="Times New Roman"/>
              </w:rPr>
              <w:t>12ms</w:t>
            </w:r>
          </w:p>
        </w:tc>
      </w:tr>
      <w:tr w14:paraId="5A748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D5677CB">
            <w:pPr>
              <w:spacing w:after="0" w:line="240" w:lineRule="auto"/>
              <w:rPr>
                <w:rFonts w:cs="Times New Roman"/>
                <w:szCs w:val="26"/>
              </w:rPr>
            </w:pPr>
            <w:r>
              <w:rPr>
                <w:rFonts w:cs="Times New Roman"/>
              </w:rPr>
              <w:t>TC-10</w:t>
            </w:r>
          </w:p>
        </w:tc>
        <w:tc>
          <w:tcPr>
            <w:tcW w:w="1758" w:type="dxa"/>
          </w:tcPr>
          <w:p w14:paraId="193E66AA">
            <w:pPr>
              <w:spacing w:after="0" w:line="240" w:lineRule="auto"/>
              <w:rPr>
                <w:rFonts w:cs="Times New Roman"/>
                <w:szCs w:val="26"/>
              </w:rPr>
            </w:pPr>
            <w:r>
              <w:rPr>
                <w:rFonts w:cs="Times New Roman"/>
              </w:rPr>
              <w:t>Gửi webhook khi có incident HIGH</w:t>
            </w:r>
          </w:p>
        </w:tc>
        <w:tc>
          <w:tcPr>
            <w:tcW w:w="1758" w:type="dxa"/>
          </w:tcPr>
          <w:p w14:paraId="09F538EA">
            <w:pPr>
              <w:spacing w:after="0" w:line="240" w:lineRule="auto"/>
              <w:rPr>
                <w:rFonts w:cs="Times New Roman"/>
                <w:szCs w:val="26"/>
              </w:rPr>
            </w:pPr>
            <w:r>
              <w:rPr>
                <w:rFonts w:cs="Times New Roman"/>
              </w:rPr>
              <w:t>Webhook nhận JSON payload đúng format</w:t>
            </w:r>
          </w:p>
        </w:tc>
        <w:tc>
          <w:tcPr>
            <w:tcW w:w="1758" w:type="dxa"/>
          </w:tcPr>
          <w:p w14:paraId="1F95227B">
            <w:pPr>
              <w:spacing w:after="0" w:line="240" w:lineRule="auto"/>
              <w:rPr>
                <w:rFonts w:cs="Times New Roman"/>
                <w:szCs w:val="26"/>
              </w:rPr>
            </w:pPr>
            <w:r>
              <w:rPr>
                <w:rFonts w:cs="Times New Roman"/>
              </w:rPr>
              <w:t>PASS</w:t>
            </w:r>
          </w:p>
        </w:tc>
        <w:tc>
          <w:tcPr>
            <w:tcW w:w="1758" w:type="dxa"/>
          </w:tcPr>
          <w:p w14:paraId="37588860">
            <w:pPr>
              <w:spacing w:after="0" w:line="240" w:lineRule="auto"/>
              <w:rPr>
                <w:rFonts w:cs="Times New Roman"/>
                <w:szCs w:val="26"/>
              </w:rPr>
            </w:pPr>
            <w:r>
              <w:rPr>
                <w:rFonts w:cs="Times New Roman"/>
              </w:rPr>
              <w:t>~100ms</w:t>
            </w:r>
          </w:p>
        </w:tc>
      </w:tr>
      <w:tr w14:paraId="22FE1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464BA3E">
            <w:pPr>
              <w:spacing w:after="0" w:line="240" w:lineRule="auto"/>
              <w:rPr>
                <w:rFonts w:cs="Times New Roman"/>
                <w:szCs w:val="26"/>
              </w:rPr>
            </w:pPr>
            <w:r>
              <w:rPr>
                <w:rFonts w:cs="Times New Roman"/>
              </w:rPr>
              <w:t>TC-11</w:t>
            </w:r>
          </w:p>
        </w:tc>
        <w:tc>
          <w:tcPr>
            <w:tcW w:w="1758" w:type="dxa"/>
          </w:tcPr>
          <w:p w14:paraId="6749C173">
            <w:pPr>
              <w:spacing w:after="0" w:line="240" w:lineRule="auto"/>
              <w:rPr>
                <w:rFonts w:cs="Times New Roman"/>
                <w:szCs w:val="26"/>
              </w:rPr>
            </w:pPr>
            <w:r>
              <w:rPr>
                <w:rFonts w:cs="Times New Roman"/>
              </w:rPr>
              <w:t>Concurrent 3 video jobs</w:t>
            </w:r>
          </w:p>
        </w:tc>
        <w:tc>
          <w:tcPr>
            <w:tcW w:w="1758" w:type="dxa"/>
          </w:tcPr>
          <w:p w14:paraId="138F4C52">
            <w:pPr>
              <w:spacing w:after="0" w:line="240" w:lineRule="auto"/>
              <w:rPr>
                <w:rFonts w:cs="Times New Roman"/>
                <w:szCs w:val="26"/>
              </w:rPr>
            </w:pPr>
            <w:r>
              <w:rPr>
                <w:rFonts w:cs="Times New Roman"/>
              </w:rPr>
              <w:t>Tất cả xử lý lần lượt, không crash</w:t>
            </w:r>
          </w:p>
        </w:tc>
        <w:tc>
          <w:tcPr>
            <w:tcW w:w="1758" w:type="dxa"/>
          </w:tcPr>
          <w:p w14:paraId="7B6F9CB5">
            <w:pPr>
              <w:spacing w:after="0" w:line="240" w:lineRule="auto"/>
              <w:rPr>
                <w:rFonts w:cs="Times New Roman"/>
                <w:szCs w:val="26"/>
              </w:rPr>
            </w:pPr>
            <w:r>
              <w:rPr>
                <w:rFonts w:cs="Times New Roman"/>
              </w:rPr>
              <w:t>PASS</w:t>
            </w:r>
          </w:p>
        </w:tc>
        <w:tc>
          <w:tcPr>
            <w:tcW w:w="1758" w:type="dxa"/>
          </w:tcPr>
          <w:p w14:paraId="03DBD16E">
            <w:pPr>
              <w:spacing w:after="0" w:line="240" w:lineRule="auto"/>
              <w:rPr>
                <w:rFonts w:cs="Times New Roman"/>
                <w:szCs w:val="26"/>
              </w:rPr>
            </w:pPr>
            <w:r>
              <w:rPr>
                <w:rFonts w:cs="Times New Roman"/>
              </w:rPr>
              <w:t>Queue đúng</w:t>
            </w:r>
          </w:p>
        </w:tc>
      </w:tr>
      <w:tr w14:paraId="1DE0D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9DAC342">
            <w:pPr>
              <w:spacing w:after="0" w:line="240" w:lineRule="auto"/>
              <w:rPr>
                <w:rFonts w:cs="Times New Roman"/>
                <w:szCs w:val="26"/>
              </w:rPr>
            </w:pPr>
            <w:r>
              <w:rPr>
                <w:rFonts w:cs="Times New Roman"/>
              </w:rPr>
              <w:t>TC-12</w:t>
            </w:r>
          </w:p>
        </w:tc>
        <w:tc>
          <w:tcPr>
            <w:tcW w:w="1758" w:type="dxa"/>
          </w:tcPr>
          <w:p w14:paraId="28817E30">
            <w:pPr>
              <w:spacing w:after="0" w:line="240" w:lineRule="auto"/>
              <w:rPr>
                <w:rFonts w:cs="Times New Roman"/>
                <w:szCs w:val="26"/>
              </w:rPr>
            </w:pPr>
            <w:r>
              <w:rPr>
                <w:rFonts w:cs="Times New Roman"/>
              </w:rPr>
              <w:t>Kết nối CSDL PostgreSQL</w:t>
            </w:r>
          </w:p>
        </w:tc>
        <w:tc>
          <w:tcPr>
            <w:tcW w:w="1758" w:type="dxa"/>
          </w:tcPr>
          <w:p w14:paraId="0AD2CEA8">
            <w:pPr>
              <w:spacing w:after="0" w:line="240" w:lineRule="auto"/>
              <w:rPr>
                <w:rFonts w:cs="Times New Roman"/>
                <w:szCs w:val="26"/>
              </w:rPr>
            </w:pPr>
            <w:r>
              <w:rPr>
                <w:rFonts w:cs="Times New Roman"/>
              </w:rPr>
              <w:t>Lưu detection thành công</w:t>
            </w:r>
          </w:p>
        </w:tc>
        <w:tc>
          <w:tcPr>
            <w:tcW w:w="1758" w:type="dxa"/>
          </w:tcPr>
          <w:p w14:paraId="544EC6FE">
            <w:pPr>
              <w:spacing w:after="0" w:line="240" w:lineRule="auto"/>
              <w:rPr>
                <w:rFonts w:cs="Times New Roman"/>
                <w:szCs w:val="26"/>
              </w:rPr>
            </w:pPr>
            <w:r>
              <w:rPr>
                <w:rFonts w:cs="Times New Roman"/>
              </w:rPr>
              <w:t>PASS</w:t>
            </w:r>
          </w:p>
        </w:tc>
        <w:tc>
          <w:tcPr>
            <w:tcW w:w="1758" w:type="dxa"/>
          </w:tcPr>
          <w:p w14:paraId="6D34CE72">
            <w:pPr>
              <w:spacing w:after="0" w:line="240" w:lineRule="auto"/>
              <w:rPr>
                <w:rFonts w:cs="Times New Roman"/>
                <w:szCs w:val="26"/>
              </w:rPr>
            </w:pPr>
            <w:r>
              <w:rPr>
                <w:rFonts w:cs="Times New Roman"/>
              </w:rPr>
              <w:t>&lt;5ms/query</w:t>
            </w:r>
          </w:p>
        </w:tc>
      </w:tr>
    </w:tbl>
    <w:p w14:paraId="550748D2">
      <w:pPr>
        <w:spacing w:line="400" w:lineRule="exact"/>
        <w:jc w:val="center"/>
        <w:rPr>
          <w:rFonts w:cs="Times New Roman"/>
          <w:szCs w:val="26"/>
        </w:rPr>
      </w:pPr>
      <w:r>
        <w:rPr>
          <w:rFonts w:cs="Times New Roman"/>
          <w:b/>
        </w:rPr>
        <w:t>Bảng 5.3. Kết quả kiểm thử chức năng hệ thống</w:t>
      </w:r>
    </w:p>
    <w:p w14:paraId="138191E2">
      <w:pPr>
        <w:pStyle w:val="4"/>
        <w:spacing w:before="120" w:after="60" w:line="400" w:lineRule="exact"/>
        <w:rPr>
          <w:rFonts w:ascii="Times New Roman" w:hAnsi="Times New Roman" w:eastAsia="Times New Roman" w:cs="Times New Roman"/>
          <w:szCs w:val="26"/>
        </w:rPr>
      </w:pPr>
      <w:bookmarkStart w:id="90" w:name="_Toc230311713"/>
      <w:r>
        <w:rPr>
          <w:rFonts w:ascii="Times New Roman" w:hAnsi="Times New Roman" w:eastAsia="Times New Roman" w:cs="Times New Roman"/>
        </w:rPr>
        <w:t>5.7.3. Đánh giá hiệu năng tổng thể</w:t>
      </w:r>
      <w:bookmarkEnd w:id="90"/>
    </w:p>
    <w:p w14:paraId="6CC64CA9">
      <w:pPr>
        <w:spacing w:after="120" w:line="400" w:lineRule="exact"/>
        <w:ind w:firstLine="709"/>
        <w:jc w:val="both"/>
        <w:rPr>
          <w:rFonts w:cs="Times New Roman"/>
          <w:szCs w:val="26"/>
        </w:rPr>
      </w:pPr>
      <w:r>
        <w:rPr>
          <w:rFonts w:cs="Times New Roman"/>
        </w:rPr>
        <w:t>Kiểm thử hiệu năng được thực hiện trên máy tính có GPU NVIDIA GTX 1060 6GB (môi trường deployment thực tế, thấp hơn P100 dùng khi train). Kết quả:</w:t>
      </w:r>
    </w:p>
    <w:p w14:paraId="0E77ED21">
      <w:pPr>
        <w:spacing w:after="120" w:line="400" w:lineRule="exact"/>
        <w:ind w:firstLine="709"/>
        <w:jc w:val="both"/>
        <w:rPr>
          <w:rFonts w:cs="Times New Roman"/>
          <w:szCs w:val="26"/>
        </w:rPr>
      </w:pPr>
      <w:r>
        <w:rPr>
          <w:rFonts w:cs="Times New Roman"/>
        </w:rPr>
        <w:t>• Phát hiện đối tượng (ảnh đơn): 380–520ms (trung bình 450ms), đáp ứng yêu cầu &lt; 500ms.</w:t>
      </w:r>
    </w:p>
    <w:p w14:paraId="29D0B6AC">
      <w:pPr>
        <w:spacing w:after="120" w:line="400" w:lineRule="exact"/>
        <w:ind w:firstLine="709"/>
        <w:jc w:val="both"/>
        <w:rPr>
          <w:rFonts w:cs="Times New Roman"/>
          <w:szCs w:val="26"/>
        </w:rPr>
      </w:pPr>
      <w:r>
        <w:rPr>
          <w:rFonts w:cs="Times New Roman"/>
        </w:rPr>
        <w:t>• Xử lý video (1080p, 25fps, 30 giây): Tổng thời gian ~95 giây (3,2× realtime trên GTX 1060), ~41 FPS effective trên P100.</w:t>
      </w:r>
    </w:p>
    <w:p w14:paraId="46FCBA5A">
      <w:pPr>
        <w:spacing w:after="120" w:line="400" w:lineRule="exact"/>
        <w:ind w:firstLine="709"/>
        <w:jc w:val="both"/>
        <w:rPr>
          <w:rFonts w:cs="Times New Roman"/>
          <w:szCs w:val="26"/>
        </w:rPr>
      </w:pPr>
      <w:r>
        <w:rPr>
          <w:rFonts w:cs="Times New Roman"/>
        </w:rPr>
        <w:t>• SAHI inference: 1.8–2.5 giây/ảnh (6–8× chậm hơn standard inference), nhưng recall người đi bộ tăng từ 32% lên 58%.</w:t>
      </w:r>
    </w:p>
    <w:p w14:paraId="6885EEAD">
      <w:pPr>
        <w:spacing w:after="120" w:line="400" w:lineRule="exact"/>
        <w:ind w:firstLine="709"/>
        <w:jc w:val="both"/>
        <w:rPr>
          <w:rFonts w:cs="Times New Roman"/>
          <w:szCs w:val="26"/>
        </w:rPr>
      </w:pPr>
      <w:r>
        <w:rPr>
          <w:rFonts w:cs="Times New Roman"/>
        </w:rPr>
        <w:t>• RAM sử dụng: ~1.8 GB khi idle, ~3.2 GB khi xử lý video.</w:t>
      </w:r>
    </w:p>
    <w:p w14:paraId="752256D5">
      <w:pPr>
        <w:spacing w:after="120" w:line="400" w:lineRule="exact"/>
        <w:ind w:firstLine="709"/>
        <w:jc w:val="both"/>
        <w:rPr>
          <w:rFonts w:cs="Times New Roman"/>
          <w:szCs w:val="26"/>
        </w:rPr>
      </w:pPr>
      <w:r>
        <w:rPr>
          <w:rFonts w:cs="Times New Roman"/>
        </w:rPr>
        <w:t>• VRAM sử dụng: ~2.1 GB (YOLOv11-L FP16) trên GPU.</w:t>
      </w:r>
    </w:p>
    <w:p w14:paraId="416A307A">
      <w:pPr>
        <w:pStyle w:val="2"/>
        <w:pageBreakBefore/>
        <w:spacing w:before="240" w:after="120" w:line="400" w:lineRule="exact"/>
        <w:jc w:val="center"/>
        <w:rPr>
          <w:rFonts w:ascii="Times New Roman" w:hAnsi="Times New Roman" w:eastAsia="Times New Roman" w:cs="Times New Roman"/>
        </w:rPr>
      </w:pPr>
      <w:bookmarkStart w:id="91" w:name="_Toc230311714"/>
      <w:r>
        <w:rPr>
          <w:rFonts w:ascii="Times New Roman" w:hAnsi="Times New Roman" w:eastAsia="Times New Roman" w:cs="Times New Roman"/>
        </w:rPr>
        <w:t>KẾT LUẬN VÀ HƯỚNG PHÁT TRIỂN</w:t>
      </w:r>
      <w:bookmarkEnd w:id="91"/>
    </w:p>
    <w:p w14:paraId="21D27EFB">
      <w:pPr>
        <w:spacing w:before="160" w:after="80" w:line="400" w:lineRule="exact"/>
        <w:rPr>
          <w:rFonts w:cs="Times New Roman"/>
          <w:szCs w:val="26"/>
        </w:rPr>
      </w:pPr>
      <w:r>
        <w:rPr>
          <w:rFonts w:cs="Times New Roman"/>
          <w:b/>
        </w:rPr>
        <w:t>1. Kết quả đạt được</w:t>
      </w:r>
    </w:p>
    <w:p w14:paraId="235E21AD">
      <w:pPr>
        <w:spacing w:after="120" w:line="400" w:lineRule="exact"/>
        <w:ind w:firstLine="709"/>
        <w:jc w:val="both"/>
        <w:rPr>
          <w:rFonts w:cs="Times New Roman"/>
          <w:szCs w:val="26"/>
        </w:rPr>
      </w:pPr>
      <w:r>
        <w:rPr>
          <w:rFonts w:cs="Times New Roman"/>
        </w:rPr>
        <w:t>Đồ án tốt nghiệp đã hoàn thành đầy đủ các mục tiêu đề ra và đạt được những kết quả đáng khích lệ trong cả hai phần: nghiên cứu mô hình và xây dựng ứng dụng thực tế.</w:t>
      </w:r>
    </w:p>
    <w:p w14:paraId="6D3EB00E">
      <w:pPr>
        <w:spacing w:after="120" w:line="400" w:lineRule="exact"/>
        <w:ind w:firstLine="709"/>
        <w:jc w:val="both"/>
        <w:rPr>
          <w:rFonts w:cs="Times New Roman"/>
          <w:szCs w:val="26"/>
        </w:rPr>
      </w:pPr>
      <w:r>
        <w:rPr>
          <w:rFonts w:cs="Times New Roman"/>
        </w:rPr>
        <w:t>Về nghiên cứu mô hình phát hiện đối tượng:</w:t>
      </w:r>
    </w:p>
    <w:p w14:paraId="18F4EA7F">
      <w:pPr>
        <w:spacing w:after="120" w:line="400" w:lineRule="exact"/>
        <w:ind w:firstLine="709"/>
        <w:jc w:val="both"/>
        <w:rPr>
          <w:rFonts w:cs="Times New Roman"/>
          <w:szCs w:val="26"/>
        </w:rPr>
      </w:pPr>
      <w:r>
        <w:rPr>
          <w:rFonts w:cs="Times New Roman"/>
        </w:rPr>
        <w:t>• Đã xây dựng thành công pipeline chuyển đổi dữ liệu perspective (VisDrone2019) sang fisheye với hàm to_fisheye() và transform_bbox_fisheye() tùy chỉnh, tạo được bộ dữ liệu kết hợp 11.296 ảnh train với 406.355 nhãn.</w:t>
      </w:r>
    </w:p>
    <w:p w14:paraId="06D4C2B6">
      <w:pPr>
        <w:spacing w:after="120" w:line="400" w:lineRule="exact"/>
        <w:ind w:firstLine="709"/>
        <w:jc w:val="both"/>
        <w:rPr>
          <w:rFonts w:cs="Times New Roman"/>
          <w:szCs w:val="26"/>
        </w:rPr>
      </w:pPr>
      <w:r>
        <w:rPr>
          <w:rFonts w:cs="Times New Roman"/>
        </w:rPr>
        <w:t>• Fine-tune YOLOv11-L phiên bản Cơ bản (FishEye8K) đạt mAP@0.5 = 0,419; phiên bản Nâng cao (VisDrone + đóng băng backbone + SAHI) đạt mAP@0.5 = 0,949 – cải thiện 126,5%.</w:t>
      </w:r>
    </w:p>
    <w:p w14:paraId="2B3E78EA">
      <w:pPr>
        <w:spacing w:after="120" w:line="400" w:lineRule="exact"/>
        <w:ind w:firstLine="709"/>
        <w:jc w:val="both"/>
        <w:rPr>
          <w:rFonts w:cs="Times New Roman"/>
          <w:szCs w:val="26"/>
        </w:rPr>
      </w:pPr>
      <w:r>
        <w:rPr>
          <w:rFonts w:cs="Times New Roman"/>
        </w:rPr>
        <w:t>• YOLOv11-L sử dụng 25,3M tham số và 86,9 GFLOPs. Kỹ thuật đóng băng backbone (10 lớp đầu) trong phiên bản Nâng cao giúp bảo toàn đặc trưng tiền huấn luyện và tránh overfitting khi mở rộng dataset, đồng thời tăng tốc độ hội tụ.</w:t>
      </w:r>
    </w:p>
    <w:p w14:paraId="16B176B6">
      <w:pPr>
        <w:spacing w:after="120" w:line="400" w:lineRule="exact"/>
        <w:ind w:firstLine="709"/>
        <w:jc w:val="both"/>
        <w:rPr>
          <w:rFonts w:cs="Times New Roman"/>
          <w:szCs w:val="26"/>
        </w:rPr>
      </w:pPr>
      <w:r>
        <w:rPr>
          <w:rFonts w:cs="Times New Roman"/>
        </w:rPr>
        <w:t>• Tích hợp SAHI nâng recall người đi bộ từ 32% lên 58% trong điều kiện inference với overhead thời gian chấp nhận được.</w:t>
      </w:r>
    </w:p>
    <w:p w14:paraId="3123E575">
      <w:pPr>
        <w:spacing w:after="120" w:line="400" w:lineRule="exact"/>
        <w:ind w:firstLine="709"/>
        <w:jc w:val="both"/>
        <w:rPr>
          <w:rFonts w:cs="Times New Roman"/>
          <w:szCs w:val="26"/>
        </w:rPr>
      </w:pPr>
      <w:r>
        <w:rPr>
          <w:rFonts w:cs="Times New Roman"/>
        </w:rPr>
        <w:t>Về xây dựng hệ thống ứng dụng:</w:t>
      </w:r>
    </w:p>
    <w:p w14:paraId="49267BF7">
      <w:pPr>
        <w:spacing w:after="120" w:line="400" w:lineRule="exact"/>
        <w:ind w:firstLine="709"/>
        <w:jc w:val="both"/>
        <w:rPr>
          <w:rFonts w:cs="Times New Roman"/>
          <w:szCs w:val="26"/>
        </w:rPr>
      </w:pPr>
      <w:r>
        <w:rPr>
          <w:rFonts w:cs="Times New Roman"/>
        </w:rPr>
        <w:t>• Xây dựng hoàn chỉnh ứng dụng Flask với 20+ REST API endpoint, hỗ trợ xử lý ảnh/video bất đồng bộ qua job queue ThreadPoolExecutor.</w:t>
      </w:r>
    </w:p>
    <w:p w14:paraId="646E90FD">
      <w:pPr>
        <w:spacing w:after="120" w:line="400" w:lineRule="exact"/>
        <w:ind w:firstLine="709"/>
        <w:jc w:val="both"/>
        <w:rPr>
          <w:rFonts w:cs="Times New Roman"/>
          <w:szCs w:val="26"/>
        </w:rPr>
      </w:pPr>
      <w:r>
        <w:rPr>
          <w:rFonts w:cs="Times New Roman"/>
        </w:rPr>
        <w:t>• Triển khai 5 module phân tích giao thông: SpeedEstimator (IoU tracking), CongestionDetector (4 mức độ tắc nghẽn), IncidentDetector (6 loại sự cố), AlertManager (đa kênh), Analytics (heatmap, line crossing).</w:t>
      </w:r>
    </w:p>
    <w:p w14:paraId="00BD2716">
      <w:pPr>
        <w:spacing w:after="120" w:line="400" w:lineRule="exact"/>
        <w:ind w:firstLine="709"/>
        <w:jc w:val="both"/>
        <w:rPr>
          <w:rFonts w:cs="Times New Roman"/>
          <w:szCs w:val="26"/>
        </w:rPr>
      </w:pPr>
      <w:r>
        <w:rPr>
          <w:rFonts w:cs="Times New Roman"/>
        </w:rPr>
        <w:t>• Hệ thống đạt thời gian phản hồi API &lt; 500ms cho xử lý ảnh đơn và vượt qua 12/12 test case trong kiểm thử chức năng.</w:t>
      </w:r>
    </w:p>
    <w:p w14:paraId="73911D0E">
      <w:pPr>
        <w:spacing w:after="120" w:line="400" w:lineRule="exact"/>
        <w:ind w:firstLine="709"/>
        <w:jc w:val="both"/>
        <w:rPr>
          <w:rFonts w:cs="Times New Roman"/>
          <w:szCs w:val="26"/>
        </w:rPr>
      </w:pPr>
      <w:r>
        <w:rPr>
          <w:rFonts w:cs="Times New Roman"/>
        </w:rPr>
        <w:t>• Kiến trúc hỗ trợ dual database (PostgreSQL/SQLite), cloud storage (GCS) và cấu hình linh hoạt qua biến môi trường.</w:t>
      </w:r>
    </w:p>
    <w:p w14:paraId="2114866B">
      <w:pPr>
        <w:spacing w:before="160" w:after="80" w:line="400" w:lineRule="exact"/>
        <w:rPr>
          <w:rFonts w:cs="Times New Roman"/>
          <w:szCs w:val="26"/>
        </w:rPr>
      </w:pPr>
      <w:r>
        <w:rPr>
          <w:rFonts w:cs="Times New Roman"/>
          <w:b/>
        </w:rPr>
        <w:t>2. Hạn chế và thách thức</w:t>
      </w:r>
    </w:p>
    <w:p w14:paraId="2B757E48">
      <w:pPr>
        <w:spacing w:after="120" w:line="400" w:lineRule="exact"/>
        <w:ind w:firstLine="709"/>
        <w:jc w:val="both"/>
        <w:rPr>
          <w:rFonts w:cs="Times New Roman"/>
          <w:szCs w:val="26"/>
        </w:rPr>
      </w:pPr>
      <w:r>
        <w:rPr>
          <w:rFonts w:cs="Times New Roman"/>
        </w:rPr>
        <w:t>Bên cạnh những kết quả đạt được, đề tài còn tồn tại một số hạn chế cần được cải thiện trong tương lai:</w:t>
      </w:r>
    </w:p>
    <w:p w14:paraId="557A479A">
      <w:pPr>
        <w:spacing w:after="120" w:line="400" w:lineRule="exact"/>
        <w:ind w:firstLine="709"/>
        <w:jc w:val="both"/>
        <w:rPr>
          <w:rFonts w:cs="Times New Roman"/>
          <w:szCs w:val="26"/>
        </w:rPr>
      </w:pPr>
      <w:r>
        <w:rPr>
          <w:rFonts w:cs="Times New Roman"/>
        </w:rPr>
        <w:t>• Recall thấp của lớp Pedestrian (32%): Người đi bộ chiếm diện tích rất nhỏ trong ảnh fisheye và thường bị che khuất bởi phương tiện. Cần bộ dữ liệu fisheye nhiều hơn với annotation người đi bộ rõ ràng hơn.</w:t>
      </w:r>
    </w:p>
    <w:p w14:paraId="4F19C8AB">
      <w:pPr>
        <w:spacing w:after="120" w:line="400" w:lineRule="exact"/>
        <w:ind w:firstLine="709"/>
        <w:jc w:val="both"/>
        <w:rPr>
          <w:rFonts w:cs="Times New Roman"/>
          <w:szCs w:val="26"/>
        </w:rPr>
      </w:pPr>
      <w:r>
        <w:rPr>
          <w:rFonts w:cs="Times New Roman"/>
        </w:rPr>
        <w:t>• Ước lượng tốc độ chưa được hiệu chỉnh thực tế: Tham số pixels_per_meter được đặt thủ công = 8.0, cần quy trình calibration camera tự động để chính xác hơn.</w:t>
      </w:r>
    </w:p>
    <w:p w14:paraId="2B342D47">
      <w:pPr>
        <w:spacing w:after="120" w:line="400" w:lineRule="exact"/>
        <w:ind w:firstLine="709"/>
        <w:jc w:val="both"/>
        <w:rPr>
          <w:rFonts w:cs="Times New Roman"/>
          <w:szCs w:val="26"/>
        </w:rPr>
      </w:pPr>
      <w:r>
        <w:rPr>
          <w:rFonts w:cs="Times New Roman"/>
        </w:rPr>
        <w:t>• Phát hiện sự cố còn phụ thuộc nhiều vào ngưỡng cứng: Các quy tắc trong IncidentDetector dựa trên threshold thủ công, dễ có false positive khi traffic pattern bất thường nhưng không phải sự cố.</w:t>
      </w:r>
    </w:p>
    <w:p w14:paraId="0BB9B884">
      <w:pPr>
        <w:spacing w:after="120" w:line="400" w:lineRule="exact"/>
        <w:ind w:firstLine="709"/>
        <w:jc w:val="both"/>
        <w:rPr>
          <w:rFonts w:cs="Times New Roman"/>
          <w:szCs w:val="26"/>
        </w:rPr>
      </w:pPr>
      <w:r>
        <w:rPr>
          <w:rFonts w:cs="Times New Roman"/>
        </w:rPr>
        <w:t>• Chưa có real-time streaming edge deployment: Hệ thống hiện chạy trên server tập trung, chưa tối ưu cho camera embedded (Jetson Nano, Raspberry Pi).</w:t>
      </w:r>
    </w:p>
    <w:p w14:paraId="6EE84A83">
      <w:pPr>
        <w:spacing w:after="120" w:line="400" w:lineRule="exact"/>
        <w:ind w:firstLine="709"/>
        <w:jc w:val="both"/>
        <w:rPr>
          <w:rFonts w:cs="Times New Roman"/>
          <w:szCs w:val="26"/>
        </w:rPr>
      </w:pPr>
      <w:r>
        <w:rPr>
          <w:rFonts w:cs="Times New Roman"/>
        </w:rPr>
        <w:t>• Dữ liệu huấn luyện không bao gồm đặc thù giao thông Việt Nam: Xe máy, xe đạp điện và phong cách lái xe tại Việt Nam khác biệt đáng kể so với dữ liệu VisDrone (Trung Quốc) và FishEye8K (Ấn Độ).</w:t>
      </w:r>
    </w:p>
    <w:p w14:paraId="607F6405">
      <w:pPr>
        <w:spacing w:before="160" w:after="80" w:line="400" w:lineRule="exact"/>
        <w:rPr>
          <w:rFonts w:cs="Times New Roman"/>
          <w:szCs w:val="26"/>
        </w:rPr>
      </w:pPr>
      <w:r>
        <w:rPr>
          <w:rFonts w:cs="Times New Roman"/>
          <w:b/>
        </w:rPr>
        <w:t>3. Hướng phát triển tiếp theo</w:t>
      </w:r>
    </w:p>
    <w:p w14:paraId="122D0B55">
      <w:pPr>
        <w:spacing w:after="120" w:line="400" w:lineRule="exact"/>
        <w:ind w:firstLine="709"/>
        <w:jc w:val="both"/>
        <w:rPr>
          <w:rFonts w:cs="Times New Roman"/>
          <w:szCs w:val="26"/>
        </w:rPr>
      </w:pPr>
      <w:r>
        <w:rPr>
          <w:rFonts w:cs="Times New Roman"/>
        </w:rPr>
        <w:t>Dựa trên kết quả đã đạt được và các hạn chế xác định, đề tài đề xuất những hướng phát triển trong tương lai:</w:t>
      </w:r>
    </w:p>
    <w:p w14:paraId="6518647D">
      <w:pPr>
        <w:spacing w:after="120" w:line="400" w:lineRule="exact"/>
        <w:ind w:firstLine="709"/>
        <w:jc w:val="both"/>
        <w:rPr>
          <w:rFonts w:cs="Times New Roman"/>
          <w:szCs w:val="26"/>
        </w:rPr>
      </w:pPr>
      <w:r>
        <w:rPr>
          <w:rFonts w:cs="Times New Roman"/>
        </w:rPr>
        <w:t>• Thu thập dữ liệu thực tế tại Việt Nam: Lắp đặt camera fisheye thử nghiệm tại 2–3 nút giao thông tại Hà Nội, thu thập và gán nhãn khoảng 5.000 ảnh trong 3 tháng, đặc biệt chú trọng lớp Motorbike và Pedestrian.</w:t>
      </w:r>
    </w:p>
    <w:p w14:paraId="73D3FA7B">
      <w:pPr>
        <w:spacing w:after="120" w:line="400" w:lineRule="exact"/>
        <w:ind w:firstLine="709"/>
        <w:jc w:val="both"/>
        <w:rPr>
          <w:rFonts w:cs="Times New Roman"/>
          <w:szCs w:val="26"/>
        </w:rPr>
      </w:pPr>
      <w:r>
        <w:rPr>
          <w:rFonts w:cs="Times New Roman"/>
        </w:rPr>
        <w:t>• Nâng cấp sang YOLOv12 hoặc RT-DETR: Kiến trúc RT-DETR (Real-time Detection Transformer) đã cho thấy hiệu năng vượt trội trên ảnh fisheye trong một số nghiên cứu gần đây. Cần thực nghiệm so sánh.</w:t>
      </w:r>
    </w:p>
    <w:p w14:paraId="263D302E">
      <w:pPr>
        <w:spacing w:after="120" w:line="400" w:lineRule="exact"/>
        <w:ind w:firstLine="709"/>
        <w:jc w:val="both"/>
        <w:rPr>
          <w:rFonts w:cs="Times New Roman"/>
          <w:szCs w:val="26"/>
        </w:rPr>
      </w:pPr>
      <w:r>
        <w:rPr>
          <w:rFonts w:cs="Times New Roman"/>
        </w:rPr>
        <w:t>• Tích hợp mô hình multi-task: Kết hợp phát hiện đối tượng với ước lượng vận tốc end-to-end (dự đoán tốc độ trực tiếp từ feature map thay vì tracking heuristic).</w:t>
      </w:r>
    </w:p>
    <w:p w14:paraId="146E12FB">
      <w:pPr>
        <w:spacing w:after="120" w:line="400" w:lineRule="exact"/>
        <w:ind w:firstLine="709"/>
        <w:jc w:val="both"/>
        <w:rPr>
          <w:rFonts w:cs="Times New Roman"/>
          <w:szCs w:val="26"/>
        </w:rPr>
      </w:pPr>
      <w:r>
        <w:rPr>
          <w:rFonts w:cs="Times New Roman"/>
        </w:rPr>
        <w:t>• Triển khai edge computing: Tối ưu mô hình với TensorRT/ONNX Runtime cho Jetson Orin Nano, mục tiêu ≥25 FPS tại camera edge.</w:t>
      </w:r>
    </w:p>
    <w:p w14:paraId="5DDAD87C">
      <w:pPr>
        <w:spacing w:after="120" w:line="400" w:lineRule="exact"/>
        <w:ind w:firstLine="709"/>
        <w:jc w:val="both"/>
        <w:rPr>
          <w:rFonts w:cs="Times New Roman"/>
          <w:szCs w:val="26"/>
        </w:rPr>
      </w:pPr>
      <w:r>
        <w:rPr>
          <w:rFonts w:cs="Times New Roman"/>
        </w:rPr>
        <w:t>• Hệ thống học liên tục (continual learning): Tự động fine-tune mô hình khi tích lũy đủ dữ liệu mới từ camera thực tế, giảm dần sự phụ thuộc vào dữ liệu nước ngoài.</w:t>
      </w:r>
    </w:p>
    <w:p w14:paraId="2FAFFAD1">
      <w:pPr>
        <w:spacing w:after="120" w:line="400" w:lineRule="exact"/>
        <w:ind w:firstLine="709"/>
        <w:jc w:val="both"/>
        <w:rPr>
          <w:rFonts w:cs="Times New Roman"/>
          <w:szCs w:val="26"/>
        </w:rPr>
      </w:pPr>
      <w:r>
        <w:rPr>
          <w:rFonts w:cs="Times New Roman"/>
        </w:rPr>
        <w:t>• Dashboard quản lý tập trung: Xây dựng frontend React.js hoàn chỉnh với real-time update (WebSocket), map visualization (OpenLayers), và báo cáo tự động xuất PDF/Excel.</w:t>
      </w:r>
    </w:p>
    <w:p w14:paraId="0D3601BD">
      <w:pPr>
        <w:pStyle w:val="2"/>
        <w:pageBreakBefore/>
        <w:spacing w:before="240" w:after="120" w:line="400" w:lineRule="exact"/>
        <w:jc w:val="center"/>
        <w:rPr>
          <w:rFonts w:ascii="Times New Roman" w:hAnsi="Times New Roman" w:eastAsia="Times New Roman" w:cs="Times New Roman"/>
        </w:rPr>
      </w:pPr>
      <w:bookmarkStart w:id="92" w:name="_Toc230311715"/>
      <w:r>
        <w:rPr>
          <w:rFonts w:ascii="Times New Roman" w:hAnsi="Times New Roman" w:eastAsia="Times New Roman" w:cs="Times New Roman"/>
        </w:rPr>
        <w:t>TÀI LIỆU THAM KHẢO</w:t>
      </w:r>
      <w:bookmarkEnd w:id="92"/>
    </w:p>
    <w:p w14:paraId="6BED7305">
      <w:pPr>
        <w:spacing w:before="40" w:after="80" w:line="400" w:lineRule="exact"/>
        <w:ind w:left="567" w:hanging="567"/>
        <w:jc w:val="both"/>
        <w:rPr>
          <w:rFonts w:cs="Times New Roman"/>
          <w:szCs w:val="26"/>
        </w:rPr>
      </w:pPr>
      <w:r>
        <w:rPr>
          <w:rFonts w:cs="Times New Roman"/>
          <w:b/>
        </w:rPr>
        <w:t xml:space="preserve">[1] </w:t>
      </w:r>
      <w:r>
        <w:rPr>
          <w:rFonts w:cs="Times New Roman"/>
        </w:rPr>
        <w:t>Redmon, J., Divvala, S., Girshick, R., &amp; Farhadi, A. (2016). You only look once: Unified, real-time object detection. In Proceedings of the IEEE CVPR (pp. 779–788).</w:t>
      </w:r>
    </w:p>
    <w:p w14:paraId="0F626BF9">
      <w:pPr>
        <w:spacing w:before="40" w:after="80" w:line="400" w:lineRule="exact"/>
        <w:ind w:left="567" w:hanging="567"/>
        <w:jc w:val="both"/>
        <w:rPr>
          <w:rFonts w:cs="Times New Roman"/>
          <w:szCs w:val="26"/>
        </w:rPr>
      </w:pPr>
      <w:r>
        <w:rPr>
          <w:rFonts w:cs="Times New Roman"/>
          <w:b/>
        </w:rPr>
        <w:t xml:space="preserve">[2] </w:t>
      </w:r>
      <w:r>
        <w:rPr>
          <w:rFonts w:cs="Times New Roman"/>
        </w:rPr>
        <w:t>Wang, C.Y., Bochkovskiy, A., &amp; Liao, H.Y.M. (2023). YOLOv7: Trainable bag-of-freebies sets new state-of-the-art for real-time object detectors. In Proceedings of IEEE CVPR (pp. 7464–7475).</w:t>
      </w:r>
    </w:p>
    <w:p w14:paraId="4DD4EB53">
      <w:pPr>
        <w:spacing w:before="40" w:after="80" w:line="400" w:lineRule="exact"/>
        <w:ind w:left="567" w:hanging="567"/>
        <w:jc w:val="both"/>
        <w:rPr>
          <w:rFonts w:cs="Times New Roman"/>
          <w:szCs w:val="26"/>
        </w:rPr>
      </w:pPr>
      <w:r>
        <w:rPr>
          <w:rFonts w:cs="Times New Roman"/>
          <w:b/>
        </w:rPr>
        <w:t xml:space="preserve">[3] </w:t>
      </w:r>
      <w:r>
        <w:rPr>
          <w:rFonts w:cs="Times New Roman"/>
        </w:rPr>
        <w:t>Ultralytics Inc. (2024). YOLOv11: New YOLO Frontiers in Computer Vision. Ultralytics Documentation. https://docs.ultralytics.com/models/yolo11/</w:t>
      </w:r>
    </w:p>
    <w:p w14:paraId="7C54AE02">
      <w:pPr>
        <w:spacing w:before="40" w:after="80" w:line="400" w:lineRule="exact"/>
        <w:ind w:left="567" w:hanging="567"/>
        <w:jc w:val="both"/>
        <w:rPr>
          <w:rFonts w:cs="Times New Roman"/>
          <w:szCs w:val="26"/>
        </w:rPr>
      </w:pPr>
      <w:r>
        <w:rPr>
          <w:rFonts w:cs="Times New Roman"/>
          <w:b/>
        </w:rPr>
        <w:t xml:space="preserve">[4] </w:t>
      </w:r>
      <w:r>
        <w:rPr>
          <w:rFonts w:cs="Times New Roman"/>
        </w:rPr>
        <w:t>Akyon, F.C., Altinuc, S.O., &amp; Temizel, A. (2022). Slicing Aided Hyper Inference and Fine-tuning for Small Object Detection. In IEEE ICIP 2022.</w:t>
      </w:r>
    </w:p>
    <w:p w14:paraId="57A48148">
      <w:pPr>
        <w:spacing w:before="40" w:after="80" w:line="400" w:lineRule="exact"/>
        <w:ind w:left="567" w:hanging="567"/>
        <w:jc w:val="both"/>
        <w:rPr>
          <w:rFonts w:cs="Times New Roman"/>
          <w:szCs w:val="26"/>
        </w:rPr>
      </w:pPr>
      <w:r>
        <w:rPr>
          <w:rFonts w:cs="Times New Roman"/>
          <w:b/>
        </w:rPr>
        <w:t xml:space="preserve">[5] </w:t>
      </w:r>
      <w:r>
        <w:rPr>
          <w:rFonts w:cs="Times New Roman"/>
        </w:rPr>
        <w:t>Zhu, P., Wen, L., Du, D., Bian, X., Fan, H., Hu, Q., &amp; Ling, H. (2021). Detection and Tracking Meet Drones Challenge. IEEE Transactions on Pattern Analysis and Machine Intelligence, 44(11), 7380–7399.</w:t>
      </w:r>
    </w:p>
    <w:p w14:paraId="5D00790D">
      <w:pPr>
        <w:spacing w:before="40" w:after="80" w:line="400" w:lineRule="exact"/>
        <w:ind w:left="567" w:hanging="567"/>
        <w:jc w:val="both"/>
        <w:rPr>
          <w:rFonts w:cs="Times New Roman"/>
          <w:szCs w:val="26"/>
        </w:rPr>
      </w:pPr>
      <w:r>
        <w:rPr>
          <w:rFonts w:cs="Times New Roman"/>
          <w:b/>
        </w:rPr>
        <w:t xml:space="preserve">[6] </w:t>
      </w:r>
      <w:r>
        <w:rPr>
          <w:rFonts w:cs="Times New Roman"/>
        </w:rPr>
        <w:t>Yogamani, S., Hughes, C., Horgan, J., et al. (2019). WoodScape: A multi-task, multi-camera fisheye dataset for autonomous driving. In Proceedings of IEEE/CVF ICCV.</w:t>
      </w:r>
    </w:p>
    <w:p w14:paraId="7630D604">
      <w:pPr>
        <w:spacing w:before="40" w:after="80" w:line="400" w:lineRule="exact"/>
        <w:ind w:left="567" w:hanging="567"/>
        <w:jc w:val="both"/>
        <w:rPr>
          <w:rFonts w:cs="Times New Roman"/>
          <w:szCs w:val="26"/>
        </w:rPr>
      </w:pPr>
      <w:r>
        <w:rPr>
          <w:rFonts w:cs="Times New Roman"/>
          <w:b/>
        </w:rPr>
        <w:t xml:space="preserve">[7] </w:t>
      </w:r>
      <w:r>
        <w:rPr>
          <w:rFonts w:cs="Times New Roman"/>
        </w:rPr>
        <w:t>Planche, B., &amp; Duan, Z. (2022). FisheyeDetNet: Object detection on fisheye surround view cameras for autonomous driving. In ECCV Workshops.</w:t>
      </w:r>
    </w:p>
    <w:p w14:paraId="4A8F3FAE">
      <w:pPr>
        <w:spacing w:before="40" w:after="80" w:line="400" w:lineRule="exact"/>
        <w:ind w:left="567" w:hanging="567"/>
        <w:jc w:val="both"/>
        <w:rPr>
          <w:rFonts w:cs="Times New Roman"/>
          <w:szCs w:val="26"/>
        </w:rPr>
      </w:pPr>
      <w:r>
        <w:rPr>
          <w:rFonts w:cs="Times New Roman"/>
          <w:b/>
        </w:rPr>
        <w:t xml:space="preserve">[8] </w:t>
      </w:r>
      <w:r>
        <w:rPr>
          <w:rFonts w:cs="Times New Roman"/>
        </w:rPr>
        <w:t>Cao, J., Cholakkal, H., Anwer, R.M., et al. (2020). D2Det: Towards high quality object detection and instance segmentation. In IEEE/CVF CVPR.</w:t>
      </w:r>
    </w:p>
    <w:p w14:paraId="748AC329">
      <w:pPr>
        <w:spacing w:before="40" w:after="80" w:line="400" w:lineRule="exact"/>
        <w:ind w:left="567" w:hanging="567"/>
        <w:jc w:val="both"/>
        <w:rPr>
          <w:rFonts w:cs="Times New Roman"/>
          <w:szCs w:val="26"/>
        </w:rPr>
      </w:pPr>
      <w:r>
        <w:rPr>
          <w:rFonts w:cs="Times New Roman"/>
          <w:b/>
        </w:rPr>
        <w:t xml:space="preserve">[9] </w:t>
      </w:r>
      <w:r>
        <w:rPr>
          <w:rFonts w:cs="Times New Roman"/>
        </w:rPr>
        <w:t>He, K., Zhang, X., Ren, S., &amp; Sun, J. (2016). Deep residual learning for image recognition. In Proceedings of the IEEE CVPR (pp. 770–778).</w:t>
      </w:r>
    </w:p>
    <w:p w14:paraId="0A6DEAA4">
      <w:pPr>
        <w:spacing w:before="40" w:after="80" w:line="400" w:lineRule="exact"/>
        <w:ind w:left="567" w:hanging="567"/>
        <w:jc w:val="both"/>
        <w:rPr>
          <w:rFonts w:cs="Times New Roman"/>
          <w:szCs w:val="26"/>
        </w:rPr>
      </w:pPr>
      <w:r>
        <w:rPr>
          <w:rFonts w:cs="Times New Roman"/>
          <w:b/>
        </w:rPr>
        <w:t xml:space="preserve">[10] </w:t>
      </w:r>
      <w:r>
        <w:rPr>
          <w:rFonts w:cs="Times New Roman"/>
        </w:rPr>
        <w:t>Liu, W., Anguelov, D., Erhan, D., et al. (2016). SSD: Single shot multibox detector. In Proceedings of ECCV (pp. 21–37).</w:t>
      </w:r>
    </w:p>
    <w:p w14:paraId="35CF5B0A">
      <w:pPr>
        <w:spacing w:before="40" w:after="80" w:line="400" w:lineRule="exact"/>
        <w:ind w:left="567" w:hanging="567"/>
        <w:jc w:val="both"/>
        <w:rPr>
          <w:rFonts w:cs="Times New Roman"/>
          <w:szCs w:val="26"/>
        </w:rPr>
      </w:pPr>
      <w:r>
        <w:rPr>
          <w:rFonts w:cs="Times New Roman"/>
          <w:b/>
        </w:rPr>
        <w:t xml:space="preserve">[11] </w:t>
      </w:r>
      <w:r>
        <w:rPr>
          <w:rFonts w:cs="Times New Roman"/>
        </w:rPr>
        <w:t>Zheng, Z., Wang, P., Liu, W., Li, J., Ye, R., &amp; Ren, D. (2020). Distance-IoU Loss: Faster and Better Learning for Bounding Box Regression. In AAAI 2020.</w:t>
      </w:r>
    </w:p>
    <w:p w14:paraId="6EE450B8">
      <w:pPr>
        <w:spacing w:before="40" w:after="80" w:line="400" w:lineRule="exact"/>
        <w:ind w:left="567" w:hanging="567"/>
        <w:jc w:val="both"/>
        <w:rPr>
          <w:rFonts w:cs="Times New Roman"/>
          <w:szCs w:val="26"/>
        </w:rPr>
      </w:pPr>
      <w:r>
        <w:rPr>
          <w:rFonts w:cs="Times New Roman"/>
          <w:b/>
        </w:rPr>
        <w:t xml:space="preserve">[12] </w:t>
      </w:r>
      <w:r>
        <w:rPr>
          <w:rFonts w:cs="Times New Roman"/>
        </w:rPr>
        <w:t>Li, X., Wang, W., Wu, L., et al. (2020). Generalized focal loss: Learning qualified and distributed bounding boxes for dense object detection. In NeurIPS 2020.</w:t>
      </w:r>
    </w:p>
    <w:p w14:paraId="47F984A0">
      <w:pPr>
        <w:spacing w:before="40" w:after="80" w:line="400" w:lineRule="exact"/>
        <w:ind w:left="567" w:hanging="567"/>
        <w:jc w:val="both"/>
        <w:rPr>
          <w:rFonts w:cs="Times New Roman"/>
          <w:szCs w:val="26"/>
        </w:rPr>
      </w:pPr>
      <w:r>
        <w:rPr>
          <w:rFonts w:cs="Times New Roman"/>
          <w:b/>
        </w:rPr>
        <w:t xml:space="preserve">[13] </w:t>
      </w:r>
      <w:r>
        <w:rPr>
          <w:rFonts w:cs="Times New Roman"/>
        </w:rPr>
        <w:t>Loshchilov, I., &amp; Hutter, F. (2018). Decoupled weight decay regularization. In ICLR 2019.</w:t>
      </w:r>
    </w:p>
    <w:p w14:paraId="4A61C99D">
      <w:pPr>
        <w:spacing w:before="40" w:after="80" w:line="400" w:lineRule="exact"/>
        <w:ind w:left="567" w:hanging="567"/>
        <w:jc w:val="both"/>
        <w:rPr>
          <w:rFonts w:cs="Times New Roman"/>
          <w:szCs w:val="26"/>
        </w:rPr>
      </w:pPr>
      <w:r>
        <w:rPr>
          <w:rFonts w:cs="Times New Roman"/>
          <w:b/>
        </w:rPr>
        <w:t xml:space="preserve">[14] </w:t>
      </w:r>
      <w:r>
        <w:rPr>
          <w:rFonts w:cs="Times New Roman"/>
        </w:rPr>
        <w:t>Yun, S., Han, D., Oh, S.J., et al. (2019). CutMix: Training strategy that makes highly robust models and finding the optimal sub-problem. In Proceedings of IEEE/CVF ICCV.</w:t>
      </w:r>
    </w:p>
    <w:p w14:paraId="24805D8F">
      <w:pPr>
        <w:spacing w:before="40" w:after="80" w:line="400" w:lineRule="exact"/>
        <w:ind w:left="567" w:hanging="567"/>
        <w:jc w:val="both"/>
        <w:rPr>
          <w:rFonts w:cs="Times New Roman"/>
          <w:szCs w:val="26"/>
        </w:rPr>
      </w:pPr>
      <w:r>
        <w:rPr>
          <w:rFonts w:cs="Times New Roman"/>
          <w:b/>
        </w:rPr>
        <w:t xml:space="preserve">[15] </w:t>
      </w:r>
      <w:r>
        <w:rPr>
          <w:rFonts w:cs="Times New Roman"/>
        </w:rPr>
        <w:t>Ghiasi, G., Cui, Y., Srinivas, A., et al. (2021). Simple copy-paste is a strong data augmentation method for instance segmentation. In Proceedings of IEEE/CVF CVPR.</w:t>
      </w:r>
    </w:p>
    <w:p w14:paraId="6B920266">
      <w:pPr>
        <w:spacing w:before="40" w:after="80" w:line="400" w:lineRule="exact"/>
        <w:ind w:left="567" w:hanging="567"/>
        <w:jc w:val="both"/>
        <w:rPr>
          <w:rFonts w:cs="Times New Roman"/>
          <w:szCs w:val="26"/>
        </w:rPr>
      </w:pPr>
      <w:r>
        <w:rPr>
          <w:rFonts w:cs="Times New Roman"/>
          <w:b/>
        </w:rPr>
        <w:t xml:space="preserve">[16] </w:t>
      </w:r>
      <w:r>
        <w:rPr>
          <w:rFonts w:cs="Times New Roman"/>
        </w:rPr>
        <w:t>Carion, N., Massa, F., Synnaeve, G., et al. (2020). End-to-end object detection with transformers (DETR). In ECCV 2020.</w:t>
      </w:r>
    </w:p>
    <w:p w14:paraId="5B72FFE2">
      <w:pPr>
        <w:spacing w:before="40" w:after="80" w:line="400" w:lineRule="exact"/>
        <w:ind w:left="567" w:hanging="567"/>
        <w:jc w:val="both"/>
        <w:rPr>
          <w:rFonts w:cs="Times New Roman"/>
          <w:szCs w:val="26"/>
        </w:rPr>
      </w:pPr>
      <w:r>
        <w:rPr>
          <w:rFonts w:cs="Times New Roman"/>
          <w:b/>
        </w:rPr>
        <w:t xml:space="preserve">[17] </w:t>
      </w:r>
      <w:r>
        <w:rPr>
          <w:rFonts w:cs="Times New Roman"/>
        </w:rPr>
        <w:t>Tan, M., Pang, R., &amp; Le, Q.V. (2020). EfficientDet: Scalable and efficient object detection. In Proceedings of IEEE/CVF CVPR.</w:t>
      </w:r>
    </w:p>
    <w:p w14:paraId="65CF729E">
      <w:pPr>
        <w:spacing w:before="40" w:after="80" w:line="400" w:lineRule="exact"/>
        <w:ind w:left="567" w:hanging="567"/>
        <w:jc w:val="both"/>
        <w:rPr>
          <w:rFonts w:cs="Times New Roman"/>
          <w:szCs w:val="26"/>
        </w:rPr>
      </w:pPr>
      <w:r>
        <w:rPr>
          <w:rFonts w:cs="Times New Roman"/>
          <w:b/>
        </w:rPr>
        <w:t xml:space="preserve">[18] </w:t>
      </w:r>
      <w:r>
        <w:rPr>
          <w:rFonts w:cs="Times New Roman"/>
        </w:rPr>
        <w:t>Bewley, A., Ge, Z., Ott, L., Ramos, F., &amp; Upcroft, B. (2016). Simple online and realtime tracking. In IEEE ICIP 2016.</w:t>
      </w:r>
    </w:p>
    <w:p w14:paraId="626CF85B">
      <w:pPr>
        <w:spacing w:before="40" w:after="80" w:line="400" w:lineRule="exact"/>
        <w:ind w:left="567" w:hanging="567"/>
        <w:jc w:val="both"/>
        <w:rPr>
          <w:rFonts w:cs="Times New Roman"/>
          <w:szCs w:val="26"/>
        </w:rPr>
      </w:pPr>
      <w:r>
        <w:rPr>
          <w:rFonts w:cs="Times New Roman"/>
          <w:b/>
        </w:rPr>
        <w:t xml:space="preserve">[19] </w:t>
      </w:r>
      <w:r>
        <w:rPr>
          <w:rFonts w:cs="Times New Roman"/>
        </w:rPr>
        <w:t>Wojke, N., Bewley, A., &amp; Paulus, D. (2017). Simple online and realtime tracking with a deep association metric (DeepSORT). In IEEE ICASSP 2018.</w:t>
      </w:r>
    </w:p>
    <w:p w14:paraId="0980968D">
      <w:pPr>
        <w:spacing w:before="40" w:after="80" w:line="400" w:lineRule="exact"/>
        <w:ind w:left="567" w:hanging="567"/>
        <w:jc w:val="both"/>
        <w:rPr>
          <w:rFonts w:cs="Times New Roman"/>
          <w:szCs w:val="26"/>
        </w:rPr>
      </w:pPr>
      <w:r>
        <w:rPr>
          <w:rFonts w:cs="Times New Roman"/>
          <w:b/>
        </w:rPr>
        <w:t xml:space="preserve">[20] </w:t>
      </w:r>
      <w:r>
        <w:rPr>
          <w:rFonts w:cs="Times New Roman"/>
        </w:rPr>
        <w:t>Shah, S., et al. (2022). FishEye8K: A Benchmark and Dataset for Fisheye Camera Object Detection. In ECCV 2022 Workshop on AI City Challenge.</w:t>
      </w:r>
    </w:p>
    <w:p w14:paraId="251C4A62">
      <w:pPr>
        <w:spacing w:before="40" w:after="80" w:line="400" w:lineRule="exact"/>
        <w:ind w:left="567" w:hanging="567"/>
        <w:jc w:val="both"/>
        <w:rPr>
          <w:rFonts w:cs="Times New Roman"/>
          <w:szCs w:val="26"/>
        </w:rPr>
      </w:pPr>
      <w:r>
        <w:rPr>
          <w:rFonts w:cs="Times New Roman"/>
          <w:b/>
        </w:rPr>
        <w:t xml:space="preserve">[21] </w:t>
      </w:r>
      <w:r>
        <w:rPr>
          <w:rFonts w:cs="Times New Roman"/>
        </w:rPr>
        <w:t>Vaswani, A., Shazeer, N., Parmar, N., et al. (2017). Attention is all you need. In Advances in Neural Information Processing Systems (NeurIPS 2017).</w:t>
      </w:r>
    </w:p>
    <w:p w14:paraId="495E5D0E">
      <w:pPr>
        <w:spacing w:before="40" w:after="80" w:line="400" w:lineRule="exact"/>
        <w:ind w:left="567" w:hanging="567"/>
        <w:jc w:val="both"/>
        <w:rPr>
          <w:rFonts w:cs="Times New Roman"/>
          <w:szCs w:val="26"/>
        </w:rPr>
      </w:pPr>
      <w:r>
        <w:rPr>
          <w:rFonts w:cs="Times New Roman"/>
          <w:b/>
        </w:rPr>
        <w:t xml:space="preserve">[22] </w:t>
      </w:r>
      <w:r>
        <w:rPr>
          <w:rFonts w:cs="Times New Roman"/>
        </w:rPr>
        <w:t>Lin, T.Y., Dollár, P., Girshick, R., et al. (2017). Feature pyramid networks for object detection. In Proceedings of IEEE CVPR.</w:t>
      </w:r>
    </w:p>
    <w:p w14:paraId="4424B88E">
      <w:pPr>
        <w:spacing w:before="40" w:after="80" w:line="400" w:lineRule="exact"/>
        <w:ind w:left="567" w:hanging="567"/>
        <w:jc w:val="both"/>
        <w:rPr>
          <w:rFonts w:cs="Times New Roman"/>
          <w:szCs w:val="26"/>
        </w:rPr>
      </w:pPr>
      <w:r>
        <w:rPr>
          <w:rFonts w:cs="Times New Roman"/>
          <w:b/>
        </w:rPr>
        <w:t xml:space="preserve">[23] </w:t>
      </w:r>
      <w:r>
        <w:rPr>
          <w:rFonts w:cs="Times New Roman"/>
        </w:rPr>
        <w:t>Lin, T.Y., Goyal, P., Girshick, R., et al. (2017). Focal Loss for dense object detection (RetinaNet). In Proceedings of IEEE/CVF ICCV.</w:t>
      </w:r>
    </w:p>
    <w:p w14:paraId="4FC8EA97">
      <w:pPr>
        <w:spacing w:before="40" w:after="80" w:line="400" w:lineRule="exact"/>
        <w:ind w:left="567" w:hanging="567"/>
        <w:jc w:val="both"/>
        <w:rPr>
          <w:rFonts w:cs="Times New Roman"/>
          <w:szCs w:val="26"/>
        </w:rPr>
      </w:pPr>
      <w:r>
        <w:rPr>
          <w:rFonts w:cs="Times New Roman"/>
          <w:b/>
        </w:rPr>
        <w:t xml:space="preserve">[24] </w:t>
      </w:r>
      <w:r>
        <w:rPr>
          <w:rFonts w:cs="Times New Roman"/>
        </w:rPr>
        <w:t>Cục Đường bộ Việt Nam. (2024). Báo cáo thống kê phương tiện cơ giới đường bộ năm 2024. Hà Nội: Bộ Giao thông Vận tải.</w:t>
      </w:r>
    </w:p>
    <w:p w14:paraId="69DC75E0">
      <w:pPr>
        <w:spacing w:before="40" w:after="80" w:line="400" w:lineRule="exact"/>
        <w:ind w:left="567" w:hanging="567"/>
        <w:jc w:val="both"/>
        <w:rPr>
          <w:rFonts w:cs="Times New Roman"/>
          <w:szCs w:val="26"/>
        </w:rPr>
      </w:pPr>
      <w:r>
        <w:rPr>
          <w:rFonts w:cs="Times New Roman"/>
          <w:b/>
        </w:rPr>
        <w:t xml:space="preserve">[25] </w:t>
      </w:r>
      <w:r>
        <w:rPr>
          <w:rFonts w:cs="Times New Roman"/>
        </w:rPr>
        <w:t>Ultralytics Inc. (2024). Ultralytics YOLO Documentation – Training Configuration. https://docs.ultralytics.com/modes/train/</w:t>
      </w:r>
    </w:p>
    <w:sectPr>
      <w:pgSz w:w="11906" w:h="16838"/>
      <w:pgMar w:top="1417" w:right="1134" w:bottom="1417" w:left="198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2FEA"/>
    <w:rsid w:val="0015074B"/>
    <w:rsid w:val="001F77B4"/>
    <w:rsid w:val="0029639D"/>
    <w:rsid w:val="00326F90"/>
    <w:rsid w:val="009F1C53"/>
    <w:rsid w:val="00AA1D8D"/>
    <w:rsid w:val="00B47730"/>
    <w:rsid w:val="00BD207A"/>
    <w:rsid w:val="00C1653D"/>
    <w:rsid w:val="00C76FB1"/>
    <w:rsid w:val="00CB0664"/>
    <w:rsid w:val="00D3201E"/>
    <w:rsid w:val="00D92D11"/>
    <w:rsid w:val="00E15EFB"/>
    <w:rsid w:val="00F102CA"/>
    <w:rsid w:val="00FC693F"/>
    <w:rsid w:val="535810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9"/>
    <w:unhideWhenUsed/>
    <w:qFormat/>
    <w:uiPriority w:val="9"/>
    <w:pPr>
      <w:keepNext/>
      <w:keepLines/>
      <w:spacing w:before="200" w:after="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15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6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6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6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6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54"/>
    <w:unhideWhenUsed/>
    <w:uiPriority w:val="99"/>
    <w:pPr>
      <w:spacing w:after="120"/>
    </w:pPr>
  </w:style>
  <w:style w:type="paragraph" w:styleId="14">
    <w:name w:val="Body Text 2"/>
    <w:basedOn w:val="1"/>
    <w:link w:val="155"/>
    <w:unhideWhenUsed/>
    <w:uiPriority w:val="99"/>
    <w:pPr>
      <w:spacing w:after="120" w:line="480" w:lineRule="auto"/>
    </w:pPr>
  </w:style>
  <w:style w:type="paragraph" w:styleId="15">
    <w:name w:val="Body Text 3"/>
    <w:basedOn w:val="1"/>
    <w:link w:val="15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6"/>
    <w:unhideWhenUsed/>
    <w:uiPriority w:val="99"/>
    <w:pPr>
      <w:tabs>
        <w:tab w:val="center" w:pos="4680"/>
        <w:tab w:val="right" w:pos="9360"/>
      </w:tabs>
      <w:spacing w:after="0" w:line="240" w:lineRule="auto"/>
    </w:pPr>
  </w:style>
  <w:style w:type="paragraph" w:styleId="19">
    <w:name w:val="header"/>
    <w:basedOn w:val="1"/>
    <w:link w:val="145"/>
    <w:unhideWhenUsed/>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5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5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5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autoRedefine/>
    <w:unhideWhenUsed/>
    <w:uiPriority w:val="39"/>
    <w:pPr>
      <w:spacing w:after="100"/>
    </w:pPr>
  </w:style>
  <w:style w:type="paragraph" w:styleId="39">
    <w:name w:val="toc 2"/>
    <w:basedOn w:val="1"/>
    <w:next w:val="1"/>
    <w:autoRedefine/>
    <w:unhideWhenUsed/>
    <w:uiPriority w:val="39"/>
    <w:pPr>
      <w:spacing w:after="100"/>
      <w:ind w:left="260"/>
    </w:pPr>
  </w:style>
  <w:style w:type="paragraph" w:styleId="40">
    <w:name w:val="toc 3"/>
    <w:basedOn w:val="1"/>
    <w:next w:val="1"/>
    <w:autoRedefine/>
    <w:unhideWhenUsed/>
    <w:uiPriority w:val="39"/>
    <w:pPr>
      <w:spacing w:after="100"/>
      <w:ind w:left="520"/>
    </w:pPr>
  </w:style>
  <w:style w:type="paragraph" w:styleId="41">
    <w:name w:val="toc 4"/>
    <w:basedOn w:val="1"/>
    <w:next w:val="1"/>
    <w:autoRedefine/>
    <w:unhideWhenUsed/>
    <w:uiPriority w:val="39"/>
    <w:pPr>
      <w:spacing w:after="100" w:line="278" w:lineRule="auto"/>
      <w:ind w:left="720"/>
    </w:pPr>
    <w:rPr>
      <w:rFonts w:asciiTheme="minorHAnsi" w:hAnsiTheme="minorHAnsi" w:eastAsiaTheme="minorEastAsia"/>
      <w:kern w:val="2"/>
      <w:sz w:val="24"/>
      <w:szCs w:val="24"/>
      <w14:ligatures w14:val="standardContextual"/>
    </w:rPr>
  </w:style>
  <w:style w:type="paragraph" w:styleId="42">
    <w:name w:val="toc 5"/>
    <w:basedOn w:val="1"/>
    <w:next w:val="1"/>
    <w:autoRedefine/>
    <w:unhideWhenUsed/>
    <w:uiPriority w:val="39"/>
    <w:pPr>
      <w:spacing w:after="100" w:line="278" w:lineRule="auto"/>
      <w:ind w:left="960"/>
    </w:pPr>
    <w:rPr>
      <w:rFonts w:asciiTheme="minorHAnsi" w:hAnsiTheme="minorHAnsi" w:eastAsiaTheme="minorEastAsia"/>
      <w:kern w:val="2"/>
      <w:sz w:val="24"/>
      <w:szCs w:val="24"/>
      <w14:ligatures w14:val="standardContextual"/>
    </w:rPr>
  </w:style>
  <w:style w:type="paragraph" w:styleId="43">
    <w:name w:val="toc 6"/>
    <w:basedOn w:val="1"/>
    <w:next w:val="1"/>
    <w:autoRedefine/>
    <w:unhideWhenUsed/>
    <w:uiPriority w:val="39"/>
    <w:pPr>
      <w:spacing w:after="100" w:line="278" w:lineRule="auto"/>
      <w:ind w:left="1200"/>
    </w:pPr>
    <w:rPr>
      <w:rFonts w:asciiTheme="minorHAnsi" w:hAnsiTheme="minorHAnsi" w:eastAsiaTheme="minorEastAsia"/>
      <w:kern w:val="2"/>
      <w:sz w:val="24"/>
      <w:szCs w:val="24"/>
      <w14:ligatures w14:val="standardContextual"/>
    </w:rPr>
  </w:style>
  <w:style w:type="paragraph" w:styleId="44">
    <w:name w:val="toc 7"/>
    <w:basedOn w:val="1"/>
    <w:next w:val="1"/>
    <w:autoRedefine/>
    <w:unhideWhenUsed/>
    <w:uiPriority w:val="39"/>
    <w:pPr>
      <w:spacing w:after="100" w:line="278" w:lineRule="auto"/>
      <w:ind w:left="1440"/>
    </w:pPr>
    <w:rPr>
      <w:rFonts w:asciiTheme="minorHAnsi" w:hAnsiTheme="minorHAnsi" w:eastAsiaTheme="minorEastAsia"/>
      <w:kern w:val="2"/>
      <w:sz w:val="24"/>
      <w:szCs w:val="24"/>
      <w14:ligatures w14:val="standardContextual"/>
    </w:rPr>
  </w:style>
  <w:style w:type="paragraph" w:styleId="45">
    <w:name w:val="toc 8"/>
    <w:basedOn w:val="1"/>
    <w:next w:val="1"/>
    <w:autoRedefine/>
    <w:unhideWhenUsed/>
    <w:uiPriority w:val="39"/>
    <w:pPr>
      <w:spacing w:after="100" w:line="278" w:lineRule="auto"/>
      <w:ind w:left="1680"/>
    </w:pPr>
    <w:rPr>
      <w:rFonts w:asciiTheme="minorHAnsi" w:hAnsiTheme="minorHAnsi" w:eastAsiaTheme="minorEastAsia"/>
      <w:kern w:val="2"/>
      <w:sz w:val="24"/>
      <w:szCs w:val="24"/>
      <w14:ligatures w14:val="standardContextual"/>
    </w:rPr>
  </w:style>
  <w:style w:type="paragraph" w:styleId="46">
    <w:name w:val="toc 9"/>
    <w:basedOn w:val="1"/>
    <w:next w:val="1"/>
    <w:autoRedefine/>
    <w:unhideWhenUsed/>
    <w:uiPriority w:val="39"/>
    <w:pPr>
      <w:spacing w:after="100" w:line="278" w:lineRule="auto"/>
      <w:ind w:left="1920"/>
    </w:pPr>
    <w:rPr>
      <w:rFonts w:asciiTheme="minorHAnsi" w:hAnsiTheme="minorHAnsi" w:eastAsiaTheme="minorEastAsia"/>
      <w:kern w:val="2"/>
      <w:sz w:val="24"/>
      <w:szCs w:val="24"/>
      <w14:ligatures w14:val="standardContextual"/>
    </w:rPr>
  </w:style>
  <w:style w:type="table" w:styleId="4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5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6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7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7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0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0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1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1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2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2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4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5">
    <w:name w:val="Header Char"/>
    <w:basedOn w:val="11"/>
    <w:link w:val="19"/>
    <w:uiPriority w:val="99"/>
  </w:style>
  <w:style w:type="character" w:customStyle="1" w:styleId="146">
    <w:name w:val="Footer Char"/>
    <w:basedOn w:val="11"/>
    <w:link w:val="18"/>
    <w:uiPriority w:val="99"/>
  </w:style>
  <w:style w:type="paragraph" w:styleId="14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1">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2">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3">
    <w:name w:val="List Paragraph"/>
    <w:basedOn w:val="1"/>
    <w:qFormat/>
    <w:uiPriority w:val="34"/>
    <w:pPr>
      <w:ind w:left="720"/>
      <w:contextualSpacing/>
    </w:pPr>
  </w:style>
  <w:style w:type="character" w:customStyle="1" w:styleId="154">
    <w:name w:val="Body Text Char"/>
    <w:basedOn w:val="11"/>
    <w:link w:val="13"/>
    <w:uiPriority w:val="99"/>
  </w:style>
  <w:style w:type="character" w:customStyle="1" w:styleId="155">
    <w:name w:val="Body Text 2 Char"/>
    <w:basedOn w:val="11"/>
    <w:link w:val="14"/>
    <w:uiPriority w:val="99"/>
  </w:style>
  <w:style w:type="character" w:customStyle="1" w:styleId="156">
    <w:name w:val="Body Text 3 Char"/>
    <w:basedOn w:val="11"/>
    <w:link w:val="15"/>
    <w:uiPriority w:val="99"/>
    <w:rPr>
      <w:sz w:val="16"/>
      <w:szCs w:val="16"/>
    </w:rPr>
  </w:style>
  <w:style w:type="character" w:customStyle="1" w:styleId="157">
    <w:name w:val="Macro Text Char"/>
    <w:basedOn w:val="11"/>
    <w:link w:val="33"/>
    <w:uiPriority w:val="99"/>
    <w:rPr>
      <w:rFonts w:ascii="Courier" w:hAnsi="Courier"/>
      <w:sz w:val="20"/>
      <w:szCs w:val="20"/>
    </w:rPr>
  </w:style>
  <w:style w:type="paragraph" w:styleId="158">
    <w:name w:val="Quote"/>
    <w:basedOn w:val="1"/>
    <w:next w:val="1"/>
    <w:link w:val="159"/>
    <w:qFormat/>
    <w:uiPriority w:val="29"/>
    <w:rPr>
      <w:i/>
      <w:iCs/>
      <w:color w:val="000000" w:themeColor="text1"/>
      <w14:textFill>
        <w14:solidFill>
          <w14:schemeClr w14:val="tx1"/>
        </w14:solidFill>
      </w14:textFill>
    </w:rPr>
  </w:style>
  <w:style w:type="character" w:customStyle="1" w:styleId="159">
    <w:name w:val="Quote Char"/>
    <w:basedOn w:val="11"/>
    <w:link w:val="158"/>
    <w:uiPriority w:val="29"/>
    <w:rPr>
      <w:i/>
      <w:iCs/>
      <w:color w:val="000000" w:themeColor="text1"/>
      <w14:textFill>
        <w14:solidFill>
          <w14:schemeClr w14:val="tx1"/>
        </w14:solidFill>
      </w14:textFill>
    </w:rPr>
  </w:style>
  <w:style w:type="character" w:customStyle="1" w:styleId="16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6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6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6">
    <w:name w:val="Intense Quote"/>
    <w:basedOn w:val="1"/>
    <w:next w:val="1"/>
    <w:link w:val="16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7">
    <w:name w:val="Intense Quote Char"/>
    <w:basedOn w:val="11"/>
    <w:link w:val="166"/>
    <w:uiPriority w:val="30"/>
    <w:rPr>
      <w:b/>
      <w:bCs/>
      <w:i/>
      <w:iCs/>
      <w:color w:val="4F81BD" w:themeColor="accent1"/>
      <w14:textFill>
        <w14:solidFill>
          <w14:schemeClr w14:val="accent1"/>
        </w14:solidFill>
      </w14:textFill>
    </w:rPr>
  </w:style>
  <w:style w:type="character" w:customStyle="1" w:styleId="16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9">
    <w:name w:val="Intense Emphasis"/>
    <w:basedOn w:val="11"/>
    <w:qFormat/>
    <w:uiPriority w:val="21"/>
    <w:rPr>
      <w:b/>
      <w:bCs/>
      <w:i/>
      <w:iCs/>
      <w:color w:val="4F81BD" w:themeColor="accent1"/>
      <w14:textFill>
        <w14:solidFill>
          <w14:schemeClr w14:val="accent1"/>
        </w14:solidFill>
      </w14:textFill>
    </w:rPr>
  </w:style>
  <w:style w:type="character" w:customStyle="1" w:styleId="170">
    <w:name w:val="Subtle Reference"/>
    <w:basedOn w:val="11"/>
    <w:qFormat/>
    <w:uiPriority w:val="31"/>
    <w:rPr>
      <w:smallCaps/>
      <w:color w:val="C0504D" w:themeColor="accent2"/>
      <w:u w:val="single"/>
      <w14:textFill>
        <w14:solidFill>
          <w14:schemeClr w14:val="accent2"/>
        </w14:solidFill>
      </w14:textFill>
    </w:rPr>
  </w:style>
  <w:style w:type="character" w:customStyle="1" w:styleId="17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72">
    <w:name w:val="Book Title"/>
    <w:basedOn w:val="11"/>
    <w:qFormat/>
    <w:uiPriority w:val="33"/>
    <w:rPr>
      <w:b/>
      <w:bCs/>
      <w:smallCaps/>
      <w:spacing w:val="5"/>
    </w:rPr>
  </w:style>
  <w:style w:type="paragraph" w:customStyle="1" w:styleId="173">
    <w:name w:val="TOC Heading"/>
    <w:basedOn w:val="2"/>
    <w:next w:val="1"/>
    <w:semiHidden/>
    <w:unhideWhenUsed/>
    <w:qFormat/>
    <w:uiPriority w:val="39"/>
    <w:pPr>
      <w:outlineLvl w:val="9"/>
    </w:pPr>
  </w:style>
  <w:style w:type="character" w:customStyle="1" w:styleId="17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11851</Words>
  <Characters>67556</Characters>
  <Lines>562</Lines>
  <Paragraphs>158</Paragraphs>
  <TotalTime>29</TotalTime>
  <ScaleCrop>false</ScaleCrop>
  <LinksUpToDate>false</LinksUpToDate>
  <CharactersWithSpaces>79249</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Nam Nguyễn</cp:lastModifiedBy>
  <dcterms:modified xsi:type="dcterms:W3CDTF">2026-05-21T20:18:09Z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7B08EC50F7AA47BB8A6F0D7A63EB0746_12</vt:lpwstr>
  </property>
</Properties>
</file>